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800" w:rsidRDefault="00B73800" w:rsidP="00B73800">
      <w:pPr>
        <w:spacing w:line="200" w:lineRule="exact"/>
        <w:rPr>
          <w:rFonts w:eastAsia="Times New Roman"/>
        </w:rPr>
      </w:pPr>
      <w:r>
        <w:rPr>
          <w:noProof/>
        </w:rPr>
        <w:drawing>
          <wp:anchor distT="0" distB="0" distL="114300" distR="114300" simplePos="0" relativeHeight="251670528" behindDoc="1" locked="0" layoutInCell="1" allowOverlap="1">
            <wp:simplePos x="0" y="0"/>
            <wp:positionH relativeFrom="page">
              <wp:posOffset>3200400</wp:posOffset>
            </wp:positionH>
            <wp:positionV relativeFrom="page">
              <wp:posOffset>914400</wp:posOffset>
            </wp:positionV>
            <wp:extent cx="904875" cy="1028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4875" cy="1028700"/>
                    </a:xfrm>
                    <a:prstGeom prst="rect">
                      <a:avLst/>
                    </a:prstGeom>
                    <a:noFill/>
                  </pic:spPr>
                </pic:pic>
              </a:graphicData>
            </a:graphic>
            <wp14:sizeRelH relativeFrom="page">
              <wp14:pctWidth>0</wp14:pctWidth>
            </wp14:sizeRelH>
            <wp14:sizeRelV relativeFrom="page">
              <wp14:pctHeight>0</wp14:pctHeight>
            </wp14:sizeRelV>
          </wp:anchor>
        </w:drawing>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bookmarkStart w:id="0" w:name="page1"/>
      <w:bookmarkEnd w:id="0"/>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Pr="00B73800" w:rsidRDefault="00B73800" w:rsidP="00B73800">
      <w:pPr>
        <w:spacing w:line="200" w:lineRule="exact"/>
        <w:rPr>
          <w:rFonts w:eastAsia="Times New Roman"/>
          <w:sz w:val="32"/>
          <w:szCs w:val="32"/>
        </w:rPr>
      </w:pPr>
    </w:p>
    <w:p w:rsidR="00B73800" w:rsidRPr="00B73800" w:rsidRDefault="00B73800" w:rsidP="00B73800">
      <w:pPr>
        <w:spacing w:line="299" w:lineRule="exact"/>
        <w:rPr>
          <w:rFonts w:eastAsia="Times New Roman"/>
          <w:sz w:val="32"/>
          <w:szCs w:val="32"/>
        </w:rPr>
      </w:pPr>
    </w:p>
    <w:p w:rsidR="00B73800" w:rsidRPr="00B73800" w:rsidRDefault="00B73800" w:rsidP="00B73800">
      <w:pPr>
        <w:spacing w:line="0" w:lineRule="atLeast"/>
        <w:ind w:left="2160"/>
        <w:rPr>
          <w:rFonts w:eastAsia="Times New Roman"/>
          <w:b/>
          <w:color w:val="222222"/>
          <w:sz w:val="32"/>
          <w:szCs w:val="32"/>
        </w:rPr>
      </w:pPr>
      <w:r w:rsidRPr="00B73800">
        <w:rPr>
          <w:rFonts w:eastAsia="Times New Roman"/>
          <w:b/>
          <w:color w:val="222222"/>
          <w:sz w:val="32"/>
          <w:szCs w:val="32"/>
        </w:rPr>
        <w:t>Sadhana Education Society’s</w:t>
      </w:r>
    </w:p>
    <w:p w:rsidR="00B73800" w:rsidRPr="00B73800" w:rsidRDefault="00B73800" w:rsidP="00B73800">
      <w:pPr>
        <w:spacing w:line="263" w:lineRule="exact"/>
        <w:rPr>
          <w:rFonts w:eastAsia="Times New Roman"/>
          <w:sz w:val="32"/>
          <w:szCs w:val="32"/>
        </w:rPr>
      </w:pPr>
    </w:p>
    <w:p w:rsidR="00B73800" w:rsidRPr="00B73800" w:rsidRDefault="00B73800" w:rsidP="00B73800">
      <w:pPr>
        <w:spacing w:line="0" w:lineRule="atLeast"/>
        <w:ind w:left="1280"/>
        <w:rPr>
          <w:rFonts w:eastAsia="Times New Roman"/>
          <w:b/>
          <w:color w:val="222222"/>
          <w:sz w:val="32"/>
          <w:szCs w:val="32"/>
        </w:rPr>
      </w:pPr>
      <w:r w:rsidRPr="00B73800">
        <w:rPr>
          <w:rFonts w:eastAsia="Times New Roman"/>
          <w:b/>
          <w:color w:val="222222"/>
          <w:sz w:val="32"/>
          <w:szCs w:val="32"/>
        </w:rPr>
        <w:t>L.S.RahejaCollege of Arts and Commerce</w:t>
      </w:r>
    </w:p>
    <w:p w:rsidR="00B73800" w:rsidRPr="00B73800" w:rsidRDefault="00B73800" w:rsidP="00B73800">
      <w:pPr>
        <w:spacing w:line="261" w:lineRule="exact"/>
        <w:rPr>
          <w:rFonts w:eastAsia="Times New Roman"/>
          <w:sz w:val="32"/>
          <w:szCs w:val="32"/>
        </w:rPr>
      </w:pPr>
    </w:p>
    <w:p w:rsidR="00B73800" w:rsidRPr="00B73800" w:rsidRDefault="00B73800" w:rsidP="00B73800">
      <w:pPr>
        <w:spacing w:line="0" w:lineRule="atLeast"/>
        <w:ind w:left="1440"/>
        <w:rPr>
          <w:rFonts w:eastAsia="Times New Roman"/>
          <w:b/>
          <w:color w:val="222222"/>
          <w:sz w:val="32"/>
          <w:szCs w:val="32"/>
        </w:rPr>
      </w:pPr>
      <w:r w:rsidRPr="00B73800">
        <w:rPr>
          <w:rFonts w:eastAsia="Times New Roman"/>
          <w:b/>
          <w:color w:val="222222"/>
          <w:sz w:val="32"/>
          <w:szCs w:val="32"/>
        </w:rPr>
        <w:t>Juhu Road, Santa Cruz (West),Mumbai</w:t>
      </w:r>
    </w:p>
    <w:p w:rsidR="00B73800" w:rsidRPr="00B73800" w:rsidRDefault="00B73800" w:rsidP="00B73800">
      <w:pPr>
        <w:spacing w:line="256" w:lineRule="exact"/>
        <w:rPr>
          <w:rFonts w:eastAsia="Times New Roman"/>
          <w:sz w:val="32"/>
          <w:szCs w:val="32"/>
        </w:rPr>
      </w:pPr>
    </w:p>
    <w:p w:rsidR="00B73800" w:rsidRPr="00B73800" w:rsidRDefault="00B73800" w:rsidP="00B73800">
      <w:pPr>
        <w:spacing w:line="0" w:lineRule="atLeast"/>
        <w:ind w:left="2980"/>
        <w:rPr>
          <w:rFonts w:eastAsia="Times New Roman"/>
          <w:color w:val="222222"/>
          <w:sz w:val="32"/>
          <w:szCs w:val="32"/>
        </w:rPr>
      </w:pPr>
      <w:r w:rsidRPr="00B73800">
        <w:rPr>
          <w:rFonts w:eastAsia="Times New Roman"/>
          <w:color w:val="222222"/>
          <w:sz w:val="32"/>
          <w:szCs w:val="32"/>
        </w:rPr>
        <w:t>Title of the project</w:t>
      </w:r>
    </w:p>
    <w:p w:rsidR="00B73800" w:rsidRPr="00B73800" w:rsidRDefault="00B73800" w:rsidP="00B73800">
      <w:pPr>
        <w:spacing w:line="270" w:lineRule="exact"/>
        <w:rPr>
          <w:rFonts w:eastAsia="Times New Roman"/>
          <w:sz w:val="32"/>
          <w:szCs w:val="32"/>
        </w:rPr>
      </w:pPr>
    </w:p>
    <w:p w:rsidR="00B73800" w:rsidRPr="00B73800" w:rsidRDefault="00B73800" w:rsidP="00B73800">
      <w:pPr>
        <w:spacing w:line="253" w:lineRule="exact"/>
        <w:rPr>
          <w:rFonts w:eastAsia="Times New Roman"/>
          <w:sz w:val="32"/>
          <w:szCs w:val="32"/>
        </w:rPr>
      </w:pPr>
      <w:r w:rsidRPr="00B73800">
        <w:rPr>
          <w:rFonts w:eastAsia="Times New Roman"/>
          <w:b/>
          <w:color w:val="222222"/>
          <w:sz w:val="32"/>
          <w:szCs w:val="32"/>
        </w:rPr>
        <w:tab/>
      </w:r>
      <w:r w:rsidRPr="00B73800">
        <w:rPr>
          <w:rFonts w:eastAsia="Times New Roman"/>
          <w:b/>
          <w:color w:val="222222"/>
          <w:sz w:val="32"/>
          <w:szCs w:val="32"/>
        </w:rPr>
        <w:tab/>
        <w:t>SUCCESS TEAM POINT WEBSITE</w:t>
      </w:r>
    </w:p>
    <w:p w:rsidR="00B73800" w:rsidRPr="00B73800" w:rsidRDefault="00B73800" w:rsidP="00B73800">
      <w:pPr>
        <w:spacing w:line="0" w:lineRule="atLeast"/>
        <w:ind w:left="3240"/>
        <w:rPr>
          <w:rFonts w:eastAsia="Times New Roman"/>
          <w:color w:val="222222"/>
          <w:sz w:val="32"/>
          <w:szCs w:val="32"/>
        </w:rPr>
      </w:pPr>
    </w:p>
    <w:p w:rsidR="00B73800" w:rsidRPr="00B73800" w:rsidRDefault="00B73800" w:rsidP="00B73800">
      <w:pPr>
        <w:spacing w:line="0" w:lineRule="atLeast"/>
        <w:ind w:left="3240"/>
        <w:rPr>
          <w:rFonts w:eastAsia="Times New Roman"/>
          <w:color w:val="222222"/>
          <w:sz w:val="32"/>
          <w:szCs w:val="32"/>
        </w:rPr>
      </w:pPr>
      <w:r w:rsidRPr="00B73800">
        <w:rPr>
          <w:rFonts w:eastAsia="Times New Roman"/>
          <w:color w:val="222222"/>
          <w:sz w:val="32"/>
          <w:szCs w:val="32"/>
        </w:rPr>
        <w:t>Submitted by</w:t>
      </w:r>
    </w:p>
    <w:p w:rsidR="00B73800" w:rsidRPr="00B73800" w:rsidRDefault="00B73800" w:rsidP="00B73800">
      <w:pPr>
        <w:spacing w:line="270" w:lineRule="exact"/>
        <w:rPr>
          <w:rFonts w:eastAsia="Times New Roman"/>
          <w:sz w:val="32"/>
          <w:szCs w:val="32"/>
        </w:rPr>
      </w:pPr>
    </w:p>
    <w:p w:rsidR="00B73800" w:rsidRPr="00B73800" w:rsidRDefault="00B73800" w:rsidP="00B73800">
      <w:pPr>
        <w:spacing w:line="0" w:lineRule="atLeast"/>
        <w:rPr>
          <w:rFonts w:eastAsia="Times New Roman"/>
          <w:b/>
          <w:color w:val="222222"/>
          <w:sz w:val="32"/>
          <w:szCs w:val="32"/>
        </w:rPr>
      </w:pPr>
      <w:r w:rsidRPr="00B73800">
        <w:rPr>
          <w:rFonts w:eastAsia="Times New Roman"/>
          <w:b/>
          <w:color w:val="222222"/>
          <w:sz w:val="32"/>
          <w:szCs w:val="32"/>
        </w:rPr>
        <w:t xml:space="preserve">                   </w:t>
      </w:r>
      <w:r w:rsidRPr="00B73800">
        <w:rPr>
          <w:rFonts w:eastAsia="Times New Roman"/>
          <w:b/>
          <w:color w:val="222222"/>
          <w:sz w:val="32"/>
          <w:szCs w:val="32"/>
        </w:rPr>
        <w:tab/>
        <w:t>Mr. Nikhil Jaya Puthran</w:t>
      </w:r>
    </w:p>
    <w:p w:rsidR="00B73800" w:rsidRPr="00B73800" w:rsidRDefault="00B73800" w:rsidP="00B73800">
      <w:pPr>
        <w:spacing w:line="256" w:lineRule="exact"/>
        <w:rPr>
          <w:rFonts w:eastAsia="Times New Roman"/>
          <w:sz w:val="32"/>
          <w:szCs w:val="32"/>
        </w:rPr>
      </w:pPr>
    </w:p>
    <w:p w:rsidR="00B73800" w:rsidRPr="00B73800" w:rsidRDefault="00B73800" w:rsidP="00B73800">
      <w:pPr>
        <w:spacing w:line="0" w:lineRule="atLeast"/>
        <w:ind w:left="2980"/>
        <w:rPr>
          <w:rFonts w:eastAsia="Times New Roman"/>
          <w:color w:val="222222"/>
          <w:sz w:val="32"/>
          <w:szCs w:val="32"/>
        </w:rPr>
      </w:pPr>
      <w:r w:rsidRPr="00B73800">
        <w:rPr>
          <w:rFonts w:eastAsia="Times New Roman"/>
          <w:color w:val="222222"/>
          <w:sz w:val="32"/>
          <w:szCs w:val="32"/>
        </w:rPr>
        <w:t xml:space="preserve">       Seat no: </w:t>
      </w:r>
    </w:p>
    <w:p w:rsidR="00B73800" w:rsidRPr="00B73800" w:rsidRDefault="00B73800" w:rsidP="00B73800">
      <w:pPr>
        <w:spacing w:line="268" w:lineRule="exact"/>
        <w:rPr>
          <w:rFonts w:eastAsia="Times New Roman"/>
          <w:sz w:val="32"/>
          <w:szCs w:val="32"/>
        </w:rPr>
      </w:pPr>
    </w:p>
    <w:p w:rsidR="00B73800" w:rsidRPr="00B73800" w:rsidRDefault="00B73800" w:rsidP="00B73800">
      <w:pPr>
        <w:spacing w:line="0" w:lineRule="atLeast"/>
        <w:rPr>
          <w:rFonts w:eastAsia="Times New Roman"/>
          <w:b/>
          <w:color w:val="222222"/>
          <w:sz w:val="32"/>
          <w:szCs w:val="32"/>
        </w:rPr>
      </w:pPr>
      <w:r w:rsidRPr="00B73800">
        <w:rPr>
          <w:rFonts w:eastAsia="Times New Roman"/>
          <w:b/>
          <w:color w:val="222222"/>
          <w:sz w:val="32"/>
          <w:szCs w:val="32"/>
        </w:rPr>
        <w:tab/>
      </w:r>
      <w:r w:rsidRPr="00B73800">
        <w:rPr>
          <w:rFonts w:eastAsia="Times New Roman"/>
          <w:b/>
          <w:color w:val="222222"/>
          <w:sz w:val="32"/>
          <w:szCs w:val="32"/>
        </w:rPr>
        <w:tab/>
        <w:t>Mr. Avanish Subhashchandra Yadav</w:t>
      </w:r>
    </w:p>
    <w:p w:rsidR="00B73800" w:rsidRPr="00B73800" w:rsidRDefault="00B73800" w:rsidP="00B73800">
      <w:pPr>
        <w:spacing w:line="256" w:lineRule="exact"/>
        <w:rPr>
          <w:rFonts w:eastAsia="Times New Roman"/>
          <w:sz w:val="32"/>
          <w:szCs w:val="32"/>
        </w:rPr>
      </w:pPr>
    </w:p>
    <w:p w:rsidR="00B73800" w:rsidRPr="00B73800" w:rsidRDefault="00B73800" w:rsidP="00B73800">
      <w:pPr>
        <w:spacing w:line="0" w:lineRule="atLeast"/>
        <w:ind w:left="3240"/>
        <w:rPr>
          <w:rFonts w:eastAsia="Times New Roman"/>
          <w:color w:val="222222"/>
          <w:sz w:val="32"/>
          <w:szCs w:val="32"/>
        </w:rPr>
      </w:pPr>
      <w:r w:rsidRPr="00B73800">
        <w:rPr>
          <w:rFonts w:eastAsia="Times New Roman"/>
          <w:color w:val="222222"/>
          <w:sz w:val="32"/>
          <w:szCs w:val="32"/>
        </w:rPr>
        <w:t xml:space="preserve">    Seat no: </w:t>
      </w:r>
    </w:p>
    <w:p w:rsidR="00B73800" w:rsidRPr="00B73800" w:rsidRDefault="00B73800" w:rsidP="00B73800">
      <w:pPr>
        <w:spacing w:line="263" w:lineRule="exact"/>
        <w:rPr>
          <w:rFonts w:eastAsia="Times New Roman"/>
          <w:sz w:val="32"/>
          <w:szCs w:val="32"/>
        </w:rPr>
      </w:pPr>
    </w:p>
    <w:p w:rsidR="00B73800" w:rsidRPr="00B73800" w:rsidRDefault="00B73800" w:rsidP="00B73800">
      <w:pPr>
        <w:spacing w:line="0" w:lineRule="atLeast"/>
        <w:rPr>
          <w:rFonts w:eastAsia="Times New Roman"/>
          <w:color w:val="222222"/>
          <w:sz w:val="32"/>
          <w:szCs w:val="32"/>
        </w:rPr>
      </w:pPr>
      <w:r w:rsidRPr="00B73800">
        <w:rPr>
          <w:rFonts w:eastAsia="Times New Roman"/>
          <w:color w:val="222222"/>
          <w:sz w:val="32"/>
          <w:szCs w:val="32"/>
        </w:rPr>
        <w:t xml:space="preserve">                                      2017-2018</w:t>
      </w:r>
    </w:p>
    <w:p w:rsidR="00B73800" w:rsidRPr="00B73800" w:rsidRDefault="00B73800" w:rsidP="00B73800">
      <w:pPr>
        <w:spacing w:line="261" w:lineRule="exact"/>
        <w:rPr>
          <w:rFonts w:eastAsia="Times New Roman"/>
          <w:sz w:val="32"/>
          <w:szCs w:val="32"/>
        </w:rPr>
      </w:pPr>
    </w:p>
    <w:p w:rsidR="00B73800" w:rsidRPr="00B73800" w:rsidRDefault="00B73800" w:rsidP="00B73800">
      <w:pPr>
        <w:spacing w:line="0" w:lineRule="atLeast"/>
        <w:ind w:left="2880"/>
        <w:rPr>
          <w:rFonts w:eastAsia="Times New Roman"/>
          <w:color w:val="222222"/>
          <w:sz w:val="32"/>
          <w:szCs w:val="32"/>
        </w:rPr>
      </w:pPr>
      <w:r w:rsidRPr="00B73800">
        <w:rPr>
          <w:rFonts w:eastAsia="Times New Roman"/>
          <w:color w:val="222222"/>
          <w:sz w:val="32"/>
          <w:szCs w:val="32"/>
        </w:rPr>
        <w:t>Under the Guidance of</w:t>
      </w:r>
    </w:p>
    <w:p w:rsidR="00B73800" w:rsidRPr="00B73800" w:rsidRDefault="00B73800" w:rsidP="00B73800">
      <w:pPr>
        <w:spacing w:line="263" w:lineRule="exact"/>
        <w:rPr>
          <w:rFonts w:eastAsia="Times New Roman"/>
          <w:sz w:val="32"/>
          <w:szCs w:val="32"/>
        </w:rPr>
      </w:pPr>
    </w:p>
    <w:p w:rsidR="00B73800" w:rsidRPr="00B73800" w:rsidRDefault="00B73800" w:rsidP="00B73800">
      <w:pPr>
        <w:spacing w:line="0" w:lineRule="atLeast"/>
        <w:ind w:right="26"/>
        <w:rPr>
          <w:rFonts w:eastAsia="Times New Roman"/>
          <w:sz w:val="32"/>
          <w:szCs w:val="32"/>
        </w:rPr>
      </w:pPr>
      <w:r>
        <w:rPr>
          <w:rFonts w:eastAsia="Times New Roman"/>
          <w:sz w:val="32"/>
          <w:szCs w:val="32"/>
        </w:rPr>
        <w:tab/>
      </w:r>
      <w:r>
        <w:rPr>
          <w:rFonts w:eastAsia="Times New Roman"/>
          <w:sz w:val="32"/>
          <w:szCs w:val="32"/>
        </w:rPr>
        <w:tab/>
      </w:r>
      <w:r>
        <w:rPr>
          <w:rFonts w:eastAsia="Times New Roman"/>
          <w:sz w:val="32"/>
          <w:szCs w:val="32"/>
        </w:rPr>
        <w:tab/>
      </w:r>
      <w:r>
        <w:rPr>
          <w:rFonts w:eastAsia="Times New Roman"/>
          <w:sz w:val="32"/>
          <w:szCs w:val="32"/>
        </w:rPr>
        <w:tab/>
      </w:r>
      <w:r w:rsidRPr="00B73800">
        <w:rPr>
          <w:rFonts w:eastAsia="Times New Roman"/>
          <w:sz w:val="32"/>
          <w:szCs w:val="32"/>
        </w:rPr>
        <w:t>Mrs. Nidhi Sawant</w:t>
      </w:r>
    </w:p>
    <w:p w:rsidR="00B73800" w:rsidRPr="00B73800" w:rsidRDefault="00B73800" w:rsidP="00B73800">
      <w:pPr>
        <w:spacing w:line="200" w:lineRule="exact"/>
        <w:rPr>
          <w:rFonts w:eastAsia="Times New Roman"/>
          <w:sz w:val="32"/>
          <w:szCs w:val="32"/>
        </w:rPr>
      </w:pPr>
    </w:p>
    <w:p w:rsidR="00B73800" w:rsidRPr="00B73800" w:rsidRDefault="00B73800" w:rsidP="00B73800">
      <w:pPr>
        <w:spacing w:line="232" w:lineRule="exact"/>
        <w:rPr>
          <w:rFonts w:eastAsia="Times New Roman"/>
          <w:sz w:val="32"/>
          <w:szCs w:val="32"/>
        </w:rPr>
      </w:pPr>
    </w:p>
    <w:p w:rsidR="00B73800" w:rsidRPr="00B73800" w:rsidRDefault="00B73800" w:rsidP="00B73800">
      <w:pPr>
        <w:spacing w:line="235" w:lineRule="auto"/>
        <w:ind w:left="560" w:right="566"/>
        <w:jc w:val="center"/>
        <w:rPr>
          <w:rFonts w:eastAsia="Times New Roman"/>
          <w:sz w:val="32"/>
          <w:szCs w:val="32"/>
        </w:rPr>
      </w:pPr>
      <w:r w:rsidRPr="00B73800">
        <w:rPr>
          <w:rFonts w:eastAsia="Times New Roman"/>
          <w:sz w:val="32"/>
          <w:szCs w:val="32"/>
        </w:rPr>
        <w:t>Submitted in partial fulfillment of the requirements for qualifying</w:t>
      </w:r>
    </w:p>
    <w:p w:rsidR="00B73800" w:rsidRPr="00B73800" w:rsidRDefault="00B73800" w:rsidP="00B73800">
      <w:pPr>
        <w:spacing w:line="200" w:lineRule="exact"/>
        <w:rPr>
          <w:rFonts w:eastAsia="Times New Roman"/>
          <w:sz w:val="32"/>
          <w:szCs w:val="32"/>
        </w:rPr>
      </w:pPr>
    </w:p>
    <w:p w:rsidR="00B73800" w:rsidRPr="00B73800" w:rsidRDefault="00B73800" w:rsidP="00B73800">
      <w:pPr>
        <w:spacing w:line="214" w:lineRule="exact"/>
        <w:rPr>
          <w:rFonts w:eastAsia="Times New Roman"/>
          <w:sz w:val="32"/>
          <w:szCs w:val="32"/>
        </w:rPr>
      </w:pPr>
    </w:p>
    <w:p w:rsidR="00B73800" w:rsidRPr="00B73800" w:rsidRDefault="00B73800" w:rsidP="00B73800">
      <w:pPr>
        <w:spacing w:line="0" w:lineRule="atLeast"/>
        <w:ind w:right="-13"/>
        <w:jc w:val="center"/>
        <w:rPr>
          <w:rFonts w:eastAsia="Times New Roman"/>
          <w:sz w:val="32"/>
          <w:szCs w:val="32"/>
        </w:rPr>
      </w:pPr>
      <w:r w:rsidRPr="00B73800">
        <w:rPr>
          <w:rFonts w:eastAsia="Times New Roman"/>
          <w:sz w:val="32"/>
          <w:szCs w:val="32"/>
        </w:rPr>
        <w:t>B.Sc.(I.T.) Semester – VI Examination</w:t>
      </w:r>
    </w:p>
    <w:p w:rsidR="00B73800" w:rsidRPr="00B73800" w:rsidRDefault="00B73800" w:rsidP="00B73800">
      <w:pPr>
        <w:spacing w:line="200" w:lineRule="exact"/>
        <w:rPr>
          <w:rFonts w:eastAsia="Times New Roman"/>
          <w:sz w:val="32"/>
          <w:szCs w:val="32"/>
        </w:rPr>
      </w:pPr>
    </w:p>
    <w:p w:rsidR="00B73800" w:rsidRPr="00B73800" w:rsidRDefault="00B73800" w:rsidP="00B73800">
      <w:pPr>
        <w:spacing w:line="200" w:lineRule="exact"/>
        <w:rPr>
          <w:rFonts w:eastAsia="Times New Roman"/>
          <w:sz w:val="32"/>
          <w:szCs w:val="32"/>
        </w:rPr>
      </w:pPr>
    </w:p>
    <w:p w:rsidR="00B73800" w:rsidRPr="00B73800" w:rsidRDefault="00B73800" w:rsidP="00B73800">
      <w:pPr>
        <w:spacing w:line="281" w:lineRule="exact"/>
        <w:rPr>
          <w:rFonts w:eastAsia="Times New Roman"/>
          <w:sz w:val="32"/>
          <w:szCs w:val="32"/>
        </w:rPr>
      </w:pPr>
    </w:p>
    <w:p w:rsidR="00B73800" w:rsidRPr="00B73800" w:rsidRDefault="00B73800" w:rsidP="00B73800">
      <w:pPr>
        <w:spacing w:line="0" w:lineRule="atLeast"/>
        <w:ind w:right="-13"/>
        <w:jc w:val="center"/>
        <w:rPr>
          <w:rFonts w:eastAsia="Times New Roman"/>
          <w:color w:val="222222"/>
          <w:sz w:val="32"/>
          <w:szCs w:val="32"/>
        </w:rPr>
      </w:pPr>
      <w:r w:rsidRPr="00B73800">
        <w:rPr>
          <w:rFonts w:eastAsia="Times New Roman"/>
          <w:color w:val="222222"/>
          <w:sz w:val="32"/>
          <w:szCs w:val="32"/>
        </w:rPr>
        <w:t>UNIVERSITY OF MUMBAI</w:t>
      </w:r>
    </w:p>
    <w:p w:rsidR="00B73800" w:rsidRDefault="00B73800" w:rsidP="00B73800">
      <w:pPr>
        <w:spacing w:line="0" w:lineRule="atLeast"/>
        <w:ind w:right="-13"/>
        <w:jc w:val="center"/>
        <w:rPr>
          <w:rFonts w:eastAsia="Times New Roman"/>
          <w:color w:val="222222"/>
          <w:sz w:val="40"/>
        </w:rPr>
        <w:sectPr w:rsidR="00B73800" w:rsidSect="00A444E7">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rsidR="00B73800" w:rsidRDefault="00B73800" w:rsidP="00B73800">
      <w:pPr>
        <w:spacing w:line="200" w:lineRule="exact"/>
        <w:rPr>
          <w:rFonts w:eastAsia="Times New Roman"/>
        </w:rPr>
      </w:pPr>
      <w:bookmarkStart w:id="1" w:name="page2"/>
      <w:bookmarkEnd w:id="1"/>
      <w:r>
        <w:rPr>
          <w:rFonts w:eastAsia="Times New Roman"/>
          <w:noProof/>
          <w:color w:val="222222"/>
          <w:sz w:val="40"/>
        </w:rPr>
        <w:lastRenderedPageBreak/>
        <w:drawing>
          <wp:anchor distT="0" distB="0" distL="114300" distR="114300" simplePos="0" relativeHeight="251671552" behindDoc="1" locked="0" layoutInCell="1" allowOverlap="1" wp14:anchorId="2DF8C011" wp14:editId="3AED250B">
            <wp:simplePos x="0" y="0"/>
            <wp:positionH relativeFrom="page">
              <wp:posOffset>3200400</wp:posOffset>
            </wp:positionH>
            <wp:positionV relativeFrom="page">
              <wp:posOffset>914400</wp:posOffset>
            </wp:positionV>
            <wp:extent cx="672465" cy="9036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2465" cy="903605"/>
                    </a:xfrm>
                    <a:prstGeom prst="rect">
                      <a:avLst/>
                    </a:prstGeom>
                    <a:noFill/>
                  </pic:spPr>
                </pic:pic>
              </a:graphicData>
            </a:graphic>
            <wp14:sizeRelH relativeFrom="page">
              <wp14:pctWidth>0</wp14:pctWidth>
            </wp14:sizeRelH>
            <wp14:sizeRelV relativeFrom="page">
              <wp14:pctHeight>0</wp14:pctHeight>
            </wp14:sizeRelV>
          </wp:anchor>
        </w:drawing>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57" w:lineRule="exact"/>
        <w:rPr>
          <w:rFonts w:eastAsia="Times New Roman"/>
        </w:rPr>
      </w:pPr>
    </w:p>
    <w:p w:rsidR="00B73800" w:rsidRPr="00B73800" w:rsidRDefault="00B73800" w:rsidP="00B73800">
      <w:pPr>
        <w:spacing w:line="0" w:lineRule="atLeast"/>
        <w:ind w:left="2160"/>
        <w:rPr>
          <w:rFonts w:eastAsia="Times New Roman" w:cs="Times New Roman"/>
          <w:b/>
          <w:color w:val="222222"/>
          <w:sz w:val="32"/>
          <w:szCs w:val="32"/>
        </w:rPr>
      </w:pPr>
      <w:r w:rsidRPr="00B73800">
        <w:rPr>
          <w:rFonts w:eastAsia="Times New Roman" w:cs="Times New Roman"/>
          <w:b/>
          <w:color w:val="222222"/>
          <w:sz w:val="32"/>
          <w:szCs w:val="32"/>
        </w:rPr>
        <w:t>Sadhana Education Society’s</w:t>
      </w:r>
    </w:p>
    <w:p w:rsidR="00B73800" w:rsidRPr="00B73800" w:rsidRDefault="00B73800" w:rsidP="00B73800">
      <w:pPr>
        <w:spacing w:line="263" w:lineRule="exact"/>
        <w:rPr>
          <w:rFonts w:eastAsia="Times New Roman" w:cs="Times New Roman"/>
          <w:sz w:val="32"/>
          <w:szCs w:val="32"/>
        </w:rPr>
      </w:pPr>
    </w:p>
    <w:p w:rsidR="00B73800" w:rsidRPr="00B73800" w:rsidRDefault="00B73800" w:rsidP="00B73800">
      <w:pPr>
        <w:spacing w:line="0" w:lineRule="atLeast"/>
        <w:ind w:left="1200"/>
        <w:rPr>
          <w:rFonts w:eastAsia="Times New Roman" w:cs="Times New Roman"/>
          <w:b/>
          <w:color w:val="222222"/>
          <w:sz w:val="32"/>
          <w:szCs w:val="32"/>
        </w:rPr>
      </w:pPr>
      <w:r w:rsidRPr="00B73800">
        <w:rPr>
          <w:rFonts w:eastAsia="Times New Roman" w:cs="Times New Roman"/>
          <w:b/>
          <w:color w:val="222222"/>
          <w:sz w:val="32"/>
          <w:szCs w:val="32"/>
        </w:rPr>
        <w:t>L.S. Raheja College of Arts and Commerce</w:t>
      </w:r>
    </w:p>
    <w:p w:rsidR="00B73800" w:rsidRPr="00B73800" w:rsidRDefault="00B73800" w:rsidP="00B73800">
      <w:pPr>
        <w:spacing w:line="261" w:lineRule="exact"/>
        <w:rPr>
          <w:rFonts w:eastAsia="Times New Roman" w:cs="Times New Roman"/>
          <w:sz w:val="32"/>
          <w:szCs w:val="32"/>
        </w:rPr>
      </w:pPr>
    </w:p>
    <w:p w:rsidR="00B73800" w:rsidRPr="00B73800" w:rsidRDefault="00B73800" w:rsidP="00B73800">
      <w:pPr>
        <w:spacing w:line="0" w:lineRule="atLeast"/>
        <w:ind w:left="1440"/>
        <w:rPr>
          <w:rFonts w:eastAsia="Times New Roman" w:cs="Times New Roman"/>
          <w:b/>
          <w:color w:val="222222"/>
          <w:sz w:val="32"/>
          <w:szCs w:val="32"/>
        </w:rPr>
      </w:pPr>
      <w:r w:rsidRPr="00B73800">
        <w:rPr>
          <w:rFonts w:eastAsia="Times New Roman" w:cs="Times New Roman"/>
          <w:b/>
          <w:color w:val="222222"/>
          <w:sz w:val="32"/>
          <w:szCs w:val="32"/>
        </w:rPr>
        <w:t>Juhu Road, Santa Cruz (West),Mumbai</w:t>
      </w:r>
    </w:p>
    <w:p w:rsidR="00B73800" w:rsidRDefault="00B73800" w:rsidP="00B73800">
      <w:pPr>
        <w:spacing w:line="244" w:lineRule="exact"/>
        <w:rPr>
          <w:rFonts w:eastAsia="Times New Roman"/>
        </w:rPr>
      </w:pPr>
    </w:p>
    <w:p w:rsidR="00B73800" w:rsidRDefault="00B73800" w:rsidP="00B73800">
      <w:pPr>
        <w:spacing w:line="0" w:lineRule="atLeast"/>
        <w:ind w:right="6"/>
        <w:jc w:val="center"/>
        <w:rPr>
          <w:rFonts w:ascii="Monotype Corsiva" w:eastAsia="Monotype Corsiva" w:hAnsi="Monotype Corsiva"/>
          <w:b/>
          <w:i/>
          <w:color w:val="222222"/>
          <w:sz w:val="56"/>
        </w:rPr>
      </w:pPr>
      <w:r>
        <w:rPr>
          <w:rFonts w:ascii="Monotype Corsiva" w:eastAsia="Monotype Corsiva" w:hAnsi="Monotype Corsiva"/>
          <w:b/>
          <w:i/>
          <w:color w:val="222222"/>
          <w:sz w:val="56"/>
        </w:rPr>
        <w:t>CERTIFICATE</w:t>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28" w:lineRule="exact"/>
        <w:rPr>
          <w:rFonts w:eastAsia="Times New Roman"/>
        </w:rPr>
      </w:pPr>
    </w:p>
    <w:p w:rsidR="00B73800" w:rsidRDefault="00B73800" w:rsidP="00B73800">
      <w:pPr>
        <w:tabs>
          <w:tab w:val="left" w:pos="1200"/>
          <w:tab w:val="left" w:pos="2160"/>
          <w:tab w:val="left" w:pos="3120"/>
          <w:tab w:val="left" w:pos="4540"/>
          <w:tab w:val="left" w:pos="5720"/>
          <w:tab w:val="left" w:pos="6800"/>
          <w:tab w:val="left" w:pos="8280"/>
        </w:tabs>
        <w:spacing w:line="0" w:lineRule="atLeast"/>
        <w:rPr>
          <w:rFonts w:eastAsia="Times New Roman"/>
          <w:b/>
          <w:i/>
          <w:color w:val="222222"/>
          <w:sz w:val="23"/>
        </w:rPr>
      </w:pPr>
      <w:r>
        <w:rPr>
          <w:rFonts w:eastAsia="Times New Roman"/>
          <w:b/>
          <w:i/>
          <w:color w:val="222222"/>
        </w:rPr>
        <w:t>This</w:t>
      </w:r>
      <w:r>
        <w:rPr>
          <w:rFonts w:eastAsia="Times New Roman"/>
        </w:rPr>
        <w:tab/>
      </w:r>
      <w:r>
        <w:rPr>
          <w:rFonts w:eastAsia="Times New Roman"/>
          <w:b/>
          <w:i/>
          <w:color w:val="222222"/>
        </w:rPr>
        <w:t>is</w:t>
      </w:r>
      <w:r>
        <w:rPr>
          <w:rFonts w:eastAsia="Times New Roman"/>
        </w:rPr>
        <w:tab/>
      </w:r>
      <w:r>
        <w:rPr>
          <w:rFonts w:eastAsia="Times New Roman"/>
          <w:b/>
          <w:i/>
          <w:color w:val="222222"/>
        </w:rPr>
        <w:t>to</w:t>
      </w:r>
      <w:r>
        <w:rPr>
          <w:rFonts w:eastAsia="Times New Roman"/>
        </w:rPr>
        <w:tab/>
      </w:r>
      <w:r>
        <w:rPr>
          <w:rFonts w:eastAsia="Times New Roman"/>
          <w:b/>
          <w:i/>
          <w:color w:val="222222"/>
        </w:rPr>
        <w:t>certify</w:t>
      </w:r>
      <w:r>
        <w:rPr>
          <w:rFonts w:eastAsia="Times New Roman"/>
        </w:rPr>
        <w:tab/>
      </w:r>
      <w:r>
        <w:rPr>
          <w:rFonts w:eastAsia="Times New Roman"/>
          <w:b/>
          <w:i/>
          <w:color w:val="222222"/>
        </w:rPr>
        <w:t>that</w:t>
      </w:r>
      <w:r>
        <w:rPr>
          <w:rFonts w:eastAsia="Times New Roman"/>
        </w:rPr>
        <w:tab/>
      </w:r>
      <w:r>
        <w:rPr>
          <w:rFonts w:eastAsia="Times New Roman"/>
          <w:b/>
          <w:i/>
          <w:color w:val="222222"/>
        </w:rPr>
        <w:t>the</w:t>
      </w:r>
      <w:r>
        <w:rPr>
          <w:rFonts w:eastAsia="Times New Roman"/>
        </w:rPr>
        <w:tab/>
      </w:r>
      <w:r>
        <w:rPr>
          <w:rFonts w:eastAsia="Times New Roman"/>
          <w:b/>
          <w:i/>
          <w:color w:val="222222"/>
        </w:rPr>
        <w:t>project</w:t>
      </w:r>
      <w:r>
        <w:rPr>
          <w:rFonts w:eastAsia="Times New Roman"/>
        </w:rPr>
        <w:tab/>
      </w:r>
      <w:r>
        <w:rPr>
          <w:rFonts w:eastAsia="Times New Roman"/>
          <w:b/>
          <w:i/>
          <w:color w:val="222222"/>
          <w:sz w:val="23"/>
        </w:rPr>
        <w:t>entitled</w:t>
      </w:r>
    </w:p>
    <w:p w:rsidR="00B73800" w:rsidRDefault="00B73800" w:rsidP="00B73800">
      <w:pPr>
        <w:spacing w:line="139" w:lineRule="exact"/>
        <w:rPr>
          <w:rFonts w:eastAsia="Times New Roman"/>
        </w:rPr>
      </w:pPr>
    </w:p>
    <w:p w:rsidR="00B73800" w:rsidRDefault="00B73800" w:rsidP="00B73800">
      <w:pPr>
        <w:spacing w:line="0" w:lineRule="atLeast"/>
        <w:rPr>
          <w:rFonts w:eastAsia="Times New Roman"/>
          <w:b/>
          <w:i/>
          <w:color w:val="222222"/>
        </w:rPr>
      </w:pPr>
      <w:r>
        <w:rPr>
          <w:rFonts w:eastAsia="Times New Roman"/>
          <w:b/>
          <w:i/>
          <w:color w:val="222222"/>
        </w:rPr>
        <w:t>_____________________________________________________________</w:t>
      </w:r>
    </w:p>
    <w:p w:rsidR="00B73800" w:rsidRDefault="00B73800" w:rsidP="00B73800">
      <w:pPr>
        <w:spacing w:line="351" w:lineRule="exact"/>
        <w:rPr>
          <w:rFonts w:eastAsia="Times New Roman"/>
        </w:rPr>
      </w:pPr>
    </w:p>
    <w:p w:rsidR="00B73800" w:rsidRDefault="00B73800" w:rsidP="00B73800">
      <w:pPr>
        <w:spacing w:line="356" w:lineRule="auto"/>
        <w:ind w:right="6"/>
        <w:jc w:val="both"/>
        <w:rPr>
          <w:rFonts w:eastAsia="Times New Roman"/>
          <w:b/>
          <w:i/>
          <w:color w:val="222222"/>
        </w:rPr>
      </w:pPr>
      <w:r>
        <w:rPr>
          <w:rFonts w:eastAsia="Times New Roman"/>
          <w:b/>
          <w:i/>
          <w:color w:val="222222"/>
        </w:rPr>
        <w:t>Undertaken at the ____________________________________________by Mr./Ms._____________________________ Seat no. __________________ in partial fulfillment of B.Sc. IT degree (Semester. VI) Examination had not been submitted for any other examination and does not form part of any other course undergone by the candidate.</w:t>
      </w:r>
    </w:p>
    <w:p w:rsidR="00B73800" w:rsidRDefault="00B73800" w:rsidP="00B73800">
      <w:pPr>
        <w:spacing w:line="206" w:lineRule="exact"/>
        <w:rPr>
          <w:rFonts w:eastAsia="Times New Roman"/>
        </w:rPr>
      </w:pPr>
    </w:p>
    <w:p w:rsidR="00B73800" w:rsidRDefault="00B73800" w:rsidP="00B73800">
      <w:pPr>
        <w:spacing w:line="0" w:lineRule="atLeast"/>
        <w:rPr>
          <w:rFonts w:eastAsia="Times New Roman"/>
          <w:b/>
          <w:i/>
          <w:color w:val="222222"/>
        </w:rPr>
      </w:pPr>
      <w:r>
        <w:rPr>
          <w:rFonts w:eastAsia="Times New Roman"/>
          <w:b/>
          <w:i/>
          <w:color w:val="222222"/>
        </w:rPr>
        <w:t>It is further certified that he/she has completed all required phases of the project.</w:t>
      </w:r>
    </w:p>
    <w:p w:rsidR="00B73800" w:rsidRDefault="00B73800" w:rsidP="00B73800">
      <w:pPr>
        <w:spacing w:line="0" w:lineRule="atLeast"/>
        <w:rPr>
          <w:rFonts w:eastAsia="Times New Roman"/>
          <w:b/>
          <w:i/>
          <w:color w:val="222222"/>
        </w:rPr>
        <w:sectPr w:rsidR="00B73800" w:rsidSect="00A444E7">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53" w:lineRule="exact"/>
        <w:rPr>
          <w:rFonts w:eastAsia="Times New Roman"/>
        </w:rPr>
      </w:pPr>
    </w:p>
    <w:p w:rsidR="00B73800" w:rsidRDefault="00B73800" w:rsidP="00B73800">
      <w:pPr>
        <w:spacing w:line="0" w:lineRule="atLeast"/>
        <w:ind w:left="60"/>
        <w:rPr>
          <w:rFonts w:eastAsia="Times New Roman"/>
          <w:b/>
          <w:color w:val="222222"/>
        </w:rPr>
      </w:pPr>
      <w:r>
        <w:rPr>
          <w:rFonts w:eastAsia="Times New Roman"/>
          <w:b/>
          <w:color w:val="222222"/>
        </w:rPr>
        <w:t>___________________________</w:t>
      </w:r>
    </w:p>
    <w:p w:rsidR="00B73800" w:rsidRDefault="00B73800" w:rsidP="00B73800">
      <w:pPr>
        <w:spacing w:line="200" w:lineRule="exact"/>
        <w:rPr>
          <w:rFonts w:eastAsia="Times New Roman"/>
        </w:rPr>
      </w:pPr>
      <w:r>
        <w:rPr>
          <w:rFonts w:eastAsia="Times New Roman"/>
          <w:b/>
          <w:color w:val="222222"/>
        </w:rPr>
        <w:br w:type="column"/>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53" w:lineRule="exact"/>
        <w:rPr>
          <w:rFonts w:eastAsia="Times New Roman"/>
        </w:rPr>
      </w:pPr>
    </w:p>
    <w:p w:rsidR="00B73800" w:rsidRDefault="00B73800" w:rsidP="00B73800">
      <w:pPr>
        <w:spacing w:line="0" w:lineRule="atLeast"/>
        <w:rPr>
          <w:rFonts w:eastAsia="Times New Roman"/>
          <w:b/>
          <w:color w:val="222222"/>
        </w:rPr>
      </w:pPr>
      <w:r>
        <w:rPr>
          <w:rFonts w:eastAsia="Times New Roman"/>
          <w:b/>
          <w:color w:val="222222"/>
        </w:rPr>
        <w:t>______________________</w:t>
      </w:r>
    </w:p>
    <w:p w:rsidR="00B73800" w:rsidRDefault="00B73800" w:rsidP="00B73800">
      <w:pPr>
        <w:spacing w:line="0" w:lineRule="atLeast"/>
        <w:rPr>
          <w:rFonts w:eastAsia="Times New Roman"/>
          <w:b/>
          <w:color w:val="222222"/>
        </w:rPr>
        <w:sectPr w:rsidR="00B73800" w:rsidSect="00A444E7">
          <w:type w:val="continuous"/>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100" w:space="720"/>
            <w:col w:w="3206"/>
          </w:cols>
          <w:docGrid w:linePitch="360"/>
        </w:sectPr>
      </w:pPr>
    </w:p>
    <w:p w:rsidR="00B73800" w:rsidRDefault="00B73800" w:rsidP="00B73800">
      <w:pPr>
        <w:spacing w:line="336" w:lineRule="exact"/>
        <w:rPr>
          <w:rFonts w:eastAsia="Times New Roman"/>
        </w:rPr>
      </w:pPr>
    </w:p>
    <w:p w:rsidR="00B73800" w:rsidRDefault="00B73800" w:rsidP="00B73800">
      <w:pPr>
        <w:spacing w:line="0" w:lineRule="atLeast"/>
        <w:rPr>
          <w:rFonts w:eastAsia="Times New Roman"/>
          <w:b/>
          <w:color w:val="222222"/>
        </w:rPr>
      </w:pPr>
      <w:r>
        <w:rPr>
          <w:rFonts w:eastAsia="Times New Roman"/>
          <w:b/>
          <w:color w:val="222222"/>
        </w:rPr>
        <w:t>Signature of Internal Examiner</w:t>
      </w:r>
    </w:p>
    <w:p w:rsidR="00B73800" w:rsidRDefault="00B73800" w:rsidP="00B73800">
      <w:pPr>
        <w:spacing w:line="348" w:lineRule="exact"/>
        <w:rPr>
          <w:rFonts w:eastAsia="Times New Roman"/>
        </w:rPr>
      </w:pPr>
      <w:r>
        <w:rPr>
          <w:rFonts w:eastAsia="Times New Roman"/>
          <w:b/>
          <w:color w:val="222222"/>
        </w:rPr>
        <w:br w:type="column"/>
      </w:r>
    </w:p>
    <w:p w:rsidR="00B73800" w:rsidRDefault="00B73800" w:rsidP="00B73800">
      <w:pPr>
        <w:spacing w:line="0" w:lineRule="atLeast"/>
        <w:rPr>
          <w:rFonts w:eastAsia="Times New Roman"/>
          <w:b/>
          <w:color w:val="222222"/>
          <w:sz w:val="23"/>
        </w:rPr>
      </w:pPr>
      <w:r>
        <w:rPr>
          <w:rFonts w:eastAsia="Times New Roman"/>
          <w:b/>
          <w:color w:val="222222"/>
          <w:sz w:val="23"/>
        </w:rPr>
        <w:t>Signature of Coordinator</w:t>
      </w:r>
    </w:p>
    <w:p w:rsidR="00B73800" w:rsidRDefault="00B73800" w:rsidP="00B73800">
      <w:pPr>
        <w:spacing w:line="0" w:lineRule="atLeast"/>
        <w:rPr>
          <w:rFonts w:eastAsia="Times New Roman"/>
          <w:b/>
          <w:color w:val="222222"/>
          <w:sz w:val="23"/>
        </w:rPr>
        <w:sectPr w:rsidR="00B73800" w:rsidSect="00A444E7">
          <w:type w:val="continuous"/>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040" w:space="720"/>
            <w:col w:w="3266"/>
          </w:cols>
          <w:docGrid w:linePitch="360"/>
        </w:sect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73" w:lineRule="exact"/>
        <w:rPr>
          <w:rFonts w:eastAsia="Times New Roman"/>
        </w:rPr>
      </w:pPr>
    </w:p>
    <w:p w:rsidR="00B73800" w:rsidRDefault="00B73800" w:rsidP="00B73800">
      <w:pPr>
        <w:spacing w:line="0" w:lineRule="atLeast"/>
        <w:rPr>
          <w:rFonts w:eastAsia="Times New Roman"/>
          <w:b/>
          <w:color w:val="222222"/>
        </w:rPr>
      </w:pPr>
      <w:r>
        <w:rPr>
          <w:rFonts w:eastAsia="Times New Roman"/>
          <w:b/>
          <w:color w:val="222222"/>
        </w:rPr>
        <w:t>___________________________</w:t>
      </w:r>
    </w:p>
    <w:p w:rsidR="00B73800" w:rsidRDefault="00B73800" w:rsidP="00B73800">
      <w:pPr>
        <w:spacing w:line="200" w:lineRule="exact"/>
        <w:rPr>
          <w:rFonts w:eastAsia="Times New Roman"/>
        </w:rPr>
      </w:pPr>
      <w:r>
        <w:rPr>
          <w:rFonts w:eastAsia="Times New Roman"/>
          <w:b/>
          <w:color w:val="222222"/>
        </w:rPr>
        <w:br w:type="column"/>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73" w:lineRule="exact"/>
        <w:rPr>
          <w:rFonts w:eastAsia="Times New Roman"/>
        </w:rPr>
      </w:pPr>
    </w:p>
    <w:p w:rsidR="00B73800" w:rsidRDefault="00B73800" w:rsidP="00B73800">
      <w:pPr>
        <w:spacing w:line="0" w:lineRule="atLeast"/>
        <w:rPr>
          <w:rFonts w:eastAsia="Times New Roman"/>
          <w:b/>
          <w:color w:val="222222"/>
        </w:rPr>
      </w:pPr>
      <w:r>
        <w:rPr>
          <w:rFonts w:eastAsia="Times New Roman"/>
          <w:b/>
          <w:color w:val="222222"/>
        </w:rPr>
        <w:t>_________________________</w:t>
      </w:r>
    </w:p>
    <w:p w:rsidR="00B73800" w:rsidRDefault="00B73800" w:rsidP="00B73800">
      <w:pPr>
        <w:spacing w:line="0" w:lineRule="atLeast"/>
        <w:rPr>
          <w:rFonts w:eastAsia="Times New Roman"/>
          <w:b/>
          <w:color w:val="222222"/>
        </w:rPr>
        <w:sectPr w:rsidR="00B73800" w:rsidSect="00A444E7">
          <w:type w:val="continuous"/>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040" w:space="720"/>
            <w:col w:w="3266"/>
          </w:cols>
          <w:docGrid w:linePitch="360"/>
        </w:sectPr>
      </w:pPr>
    </w:p>
    <w:p w:rsidR="00B73800" w:rsidRDefault="00B73800" w:rsidP="00B73800">
      <w:pPr>
        <w:spacing w:line="254" w:lineRule="exact"/>
        <w:rPr>
          <w:rFonts w:eastAsia="Times New Roman"/>
        </w:rPr>
      </w:pPr>
    </w:p>
    <w:p w:rsidR="00B73800" w:rsidRDefault="00B73800" w:rsidP="00B73800">
      <w:pPr>
        <w:spacing w:line="0" w:lineRule="atLeast"/>
        <w:ind w:left="60"/>
        <w:rPr>
          <w:rFonts w:eastAsia="Times New Roman"/>
          <w:b/>
          <w:color w:val="222222"/>
          <w:sz w:val="23"/>
        </w:rPr>
      </w:pPr>
      <w:r>
        <w:rPr>
          <w:rFonts w:eastAsia="Times New Roman"/>
          <w:b/>
          <w:color w:val="222222"/>
          <w:sz w:val="23"/>
        </w:rPr>
        <w:t>Signature of External Examiner</w:t>
      </w:r>
    </w:p>
    <w:p w:rsidR="00B73800" w:rsidRDefault="00B73800" w:rsidP="00B73800">
      <w:pPr>
        <w:spacing w:line="254" w:lineRule="exact"/>
        <w:rPr>
          <w:rFonts w:eastAsia="Times New Roman"/>
        </w:rPr>
      </w:pPr>
      <w:r>
        <w:rPr>
          <w:rFonts w:eastAsia="Times New Roman"/>
          <w:b/>
          <w:color w:val="222222"/>
          <w:sz w:val="23"/>
        </w:rPr>
        <w:br w:type="column"/>
      </w:r>
    </w:p>
    <w:p w:rsidR="00B73800" w:rsidRDefault="00B73800" w:rsidP="00B73800">
      <w:pPr>
        <w:spacing w:line="0" w:lineRule="atLeast"/>
        <w:rPr>
          <w:rFonts w:eastAsia="Times New Roman"/>
          <w:b/>
          <w:color w:val="222222"/>
          <w:sz w:val="23"/>
        </w:rPr>
      </w:pPr>
      <w:r>
        <w:rPr>
          <w:rFonts w:eastAsia="Times New Roman"/>
          <w:b/>
          <w:color w:val="222222"/>
          <w:sz w:val="23"/>
        </w:rPr>
        <w:t>Signature of Principal</w:t>
      </w:r>
    </w:p>
    <w:p w:rsidR="00B73800" w:rsidRDefault="00B73800" w:rsidP="00B73800">
      <w:pPr>
        <w:spacing w:line="0" w:lineRule="atLeast"/>
        <w:rPr>
          <w:rFonts w:eastAsia="Times New Roman"/>
          <w:b/>
          <w:color w:val="222222"/>
          <w:sz w:val="23"/>
        </w:rPr>
        <w:sectPr w:rsidR="00B73800" w:rsidSect="00A444E7">
          <w:type w:val="continuous"/>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040" w:space="720"/>
            <w:col w:w="3266"/>
          </w:cols>
          <w:docGrid w:linePitch="360"/>
        </w:sectPr>
      </w:pPr>
    </w:p>
    <w:p w:rsidR="00B73800" w:rsidRDefault="00B73800" w:rsidP="00B73800">
      <w:pPr>
        <w:spacing w:line="0" w:lineRule="atLeast"/>
        <w:rPr>
          <w:rFonts w:eastAsia="Times New Roman"/>
          <w:color w:val="222222"/>
        </w:rPr>
      </w:pPr>
      <w:bookmarkStart w:id="2" w:name="page3"/>
      <w:bookmarkEnd w:id="2"/>
      <w:r>
        <w:rPr>
          <w:rFonts w:eastAsia="Times New Roman"/>
          <w:b/>
          <w:color w:val="222222"/>
        </w:rPr>
        <w:lastRenderedPageBreak/>
        <w:t>Format c</w:t>
      </w:r>
      <w:r>
        <w:rPr>
          <w:rFonts w:eastAsia="Times New Roman"/>
          <w:color w:val="222222"/>
        </w:rPr>
        <w:t>: Certificate from Guide / Company</w:t>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63" w:lineRule="exact"/>
        <w:rPr>
          <w:rFonts w:eastAsia="Times New Roman"/>
        </w:rPr>
      </w:pPr>
    </w:p>
    <w:p w:rsidR="00B73800" w:rsidRDefault="00B73800" w:rsidP="00B73800">
      <w:pPr>
        <w:spacing w:line="0" w:lineRule="atLeast"/>
        <w:ind w:right="6"/>
        <w:jc w:val="center"/>
        <w:rPr>
          <w:rFonts w:eastAsia="Times New Roman"/>
          <w:b/>
          <w:color w:val="222222"/>
        </w:rPr>
      </w:pPr>
      <w:r>
        <w:rPr>
          <w:rFonts w:eastAsia="Times New Roman"/>
          <w:b/>
          <w:color w:val="222222"/>
        </w:rPr>
        <w:t>(On Company’s Letterhead)</w:t>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58" w:lineRule="exact"/>
        <w:rPr>
          <w:rFonts w:eastAsia="Times New Roman"/>
        </w:rPr>
      </w:pPr>
    </w:p>
    <w:p w:rsidR="00B73800" w:rsidRDefault="00B73800" w:rsidP="00B73800">
      <w:pPr>
        <w:spacing w:line="0" w:lineRule="atLeast"/>
        <w:ind w:left="3600"/>
        <w:rPr>
          <w:rFonts w:eastAsia="Times New Roman"/>
          <w:b/>
          <w:color w:val="222222"/>
        </w:rPr>
      </w:pPr>
      <w:r>
        <w:rPr>
          <w:rFonts w:eastAsia="Times New Roman"/>
          <w:b/>
          <w:color w:val="222222"/>
        </w:rPr>
        <w:t>Certificate</w:t>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53" w:lineRule="exact"/>
        <w:rPr>
          <w:rFonts w:eastAsia="Times New Roman"/>
        </w:rPr>
      </w:pPr>
    </w:p>
    <w:p w:rsidR="00B73800" w:rsidRDefault="00B73800" w:rsidP="00B73800">
      <w:pPr>
        <w:spacing w:line="0" w:lineRule="atLeast"/>
        <w:rPr>
          <w:rFonts w:eastAsia="Times New Roman"/>
          <w:color w:val="222222"/>
        </w:rPr>
      </w:pPr>
      <w:r>
        <w:rPr>
          <w:rFonts w:eastAsia="Times New Roman"/>
          <w:color w:val="222222"/>
        </w:rPr>
        <w:t>This is to certify that the project entitled _______________________________________</w:t>
      </w:r>
    </w:p>
    <w:p w:rsidR="00B73800" w:rsidRDefault="00B73800" w:rsidP="00B73800">
      <w:pPr>
        <w:spacing w:line="348" w:lineRule="exact"/>
        <w:rPr>
          <w:rFonts w:eastAsia="Times New Roman"/>
        </w:rPr>
      </w:pPr>
    </w:p>
    <w:p w:rsidR="00B73800" w:rsidRDefault="00B73800" w:rsidP="00B73800">
      <w:pPr>
        <w:spacing w:line="356" w:lineRule="auto"/>
        <w:ind w:right="6"/>
        <w:jc w:val="both"/>
        <w:rPr>
          <w:rFonts w:eastAsia="Times New Roman"/>
          <w:color w:val="222222"/>
        </w:rPr>
      </w:pPr>
      <w:r>
        <w:rPr>
          <w:rFonts w:eastAsia="Times New Roman"/>
          <w:color w:val="222222"/>
        </w:rPr>
        <w:t>Undertaken at the ___________________________________________________by Mr./Ms._____________________________ Seat no. __________________ in partial fulfilment of B.Sc. IT degree (Semester. VI) Examination has been completed under my supervision.</w:t>
      </w: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200" w:lineRule="exact"/>
        <w:rPr>
          <w:rFonts w:eastAsia="Times New Roman"/>
        </w:rPr>
      </w:pPr>
    </w:p>
    <w:p w:rsidR="00B73800" w:rsidRDefault="00B73800" w:rsidP="00B73800">
      <w:pPr>
        <w:spacing w:line="339" w:lineRule="exact"/>
        <w:rPr>
          <w:rFonts w:eastAsia="Times New Roman"/>
        </w:rPr>
      </w:pPr>
    </w:p>
    <w:p w:rsidR="00B73800" w:rsidRDefault="00B73800" w:rsidP="00B73800">
      <w:pPr>
        <w:spacing w:line="0" w:lineRule="atLeast"/>
        <w:ind w:left="5760"/>
        <w:rPr>
          <w:rFonts w:eastAsia="Times New Roman"/>
          <w:color w:val="222222"/>
        </w:rPr>
      </w:pPr>
      <w:r>
        <w:rPr>
          <w:rFonts w:eastAsia="Times New Roman"/>
          <w:color w:val="222222"/>
        </w:rPr>
        <w:t>Signature of External Guide</w:t>
      </w:r>
    </w:p>
    <w:p w:rsidR="00B73800" w:rsidRDefault="00B73800" w:rsidP="00B73800">
      <w:pPr>
        <w:spacing w:line="242" w:lineRule="exact"/>
        <w:rPr>
          <w:rFonts w:eastAsia="Times New Roman"/>
        </w:rPr>
      </w:pPr>
    </w:p>
    <w:p w:rsidR="00B73800" w:rsidRDefault="00B73800" w:rsidP="00B73800">
      <w:pPr>
        <w:spacing w:line="0" w:lineRule="atLeast"/>
        <w:rPr>
          <w:rFonts w:eastAsia="Times New Roman"/>
          <w:color w:val="222222"/>
        </w:rPr>
      </w:pPr>
      <w:r>
        <w:rPr>
          <w:rFonts w:eastAsia="Times New Roman"/>
          <w:color w:val="222222"/>
        </w:rPr>
        <w:t>----------------------------------------------------------------------------------------------------------</w:t>
      </w:r>
    </w:p>
    <w:p w:rsidR="00B73800" w:rsidRDefault="00B73800" w:rsidP="00B73800">
      <w:pPr>
        <w:spacing w:line="0" w:lineRule="atLeast"/>
        <w:rPr>
          <w:rFonts w:eastAsia="Times New Roman"/>
          <w:color w:val="222222"/>
        </w:rPr>
        <w:sectPr w:rsidR="00B73800" w:rsidSect="00A444E7">
          <w:pgSz w:w="11900" w:h="16838"/>
          <w:pgMar w:top="143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cols>
          <w:docGrid w:linePitch="360"/>
        </w:sectPr>
      </w:pPr>
    </w:p>
    <w:p w:rsidR="00B73800" w:rsidRPr="00B73800" w:rsidRDefault="00B73800" w:rsidP="00B73800">
      <w:pPr>
        <w:spacing w:line="0" w:lineRule="atLeast"/>
        <w:ind w:left="2160"/>
        <w:jc w:val="both"/>
        <w:rPr>
          <w:rFonts w:eastAsia="Arial" w:cs="Times New Roman"/>
          <w:b/>
          <w:color w:val="222222"/>
          <w:sz w:val="48"/>
          <w:u w:val="single"/>
        </w:rPr>
      </w:pPr>
      <w:bookmarkStart w:id="3" w:name="page4"/>
      <w:bookmarkEnd w:id="3"/>
      <w:r w:rsidRPr="00B73800">
        <w:rPr>
          <w:rFonts w:eastAsia="Arial" w:cs="Times New Roman"/>
          <w:b/>
          <w:color w:val="222222"/>
          <w:sz w:val="48"/>
          <w:u w:val="single"/>
        </w:rPr>
        <w:lastRenderedPageBreak/>
        <w:t>Acknowledgement</w:t>
      </w:r>
    </w:p>
    <w:p w:rsidR="00B73800" w:rsidRPr="00B73800" w:rsidRDefault="00B73800" w:rsidP="00B73800">
      <w:pPr>
        <w:spacing w:line="200" w:lineRule="exact"/>
        <w:jc w:val="both"/>
        <w:rPr>
          <w:rFonts w:eastAsia="Times New Roman" w:cs="Times New Roman"/>
        </w:rPr>
      </w:pPr>
    </w:p>
    <w:p w:rsidR="00B73800" w:rsidRPr="00B73800" w:rsidRDefault="00B73800" w:rsidP="00B73800">
      <w:pPr>
        <w:spacing w:line="200" w:lineRule="exact"/>
        <w:jc w:val="both"/>
        <w:rPr>
          <w:rFonts w:eastAsia="Times New Roman" w:cs="Times New Roman"/>
        </w:rPr>
      </w:pPr>
    </w:p>
    <w:p w:rsidR="00B73800" w:rsidRPr="00B73800" w:rsidRDefault="00B73800" w:rsidP="00B73800">
      <w:pPr>
        <w:spacing w:line="274" w:lineRule="auto"/>
        <w:ind w:right="286"/>
        <w:jc w:val="both"/>
        <w:rPr>
          <w:rFonts w:eastAsia="Arial" w:cs="Times New Roman"/>
          <w:color w:val="222222"/>
          <w:sz w:val="28"/>
        </w:rPr>
      </w:pPr>
      <w:r w:rsidRPr="00B73800">
        <w:rPr>
          <w:rFonts w:eastAsia="Arial" w:cs="Times New Roman"/>
          <w:color w:val="222222"/>
          <w:sz w:val="28"/>
        </w:rPr>
        <w:t>The presentation of this report gives us the feeling of fulfilment. after months of hard work, finally I am very happy to present my final year project ―</w:t>
      </w:r>
      <w:r w:rsidRPr="00B73800">
        <w:rPr>
          <w:rFonts w:eastAsia="Arial" w:cs="Times New Roman"/>
          <w:b/>
          <w:color w:val="222222"/>
          <w:sz w:val="28"/>
        </w:rPr>
        <w:t>SUCCESS TEAM POINT WEBSITE</w:t>
      </w:r>
      <w:r w:rsidRPr="00B73800">
        <w:rPr>
          <w:rFonts w:eastAsia="Arial" w:cs="Times New Roman"/>
          <w:color w:val="222222"/>
          <w:sz w:val="28"/>
        </w:rPr>
        <w:t>. But it wouldn’t be right to do so without thanking those who have helped me in converting my thoughts into reality. So I would like to take full advantage of this opportunity to thank each and every person who have helped me throughout the completion of my project.</w:t>
      </w:r>
    </w:p>
    <w:p w:rsidR="00B73800" w:rsidRPr="00B73800" w:rsidRDefault="00B73800" w:rsidP="00B73800">
      <w:pPr>
        <w:spacing w:line="219" w:lineRule="exact"/>
        <w:jc w:val="both"/>
        <w:rPr>
          <w:rFonts w:eastAsia="Times New Roman" w:cs="Times New Roman"/>
        </w:rPr>
      </w:pPr>
    </w:p>
    <w:p w:rsidR="00B73800" w:rsidRPr="00B73800" w:rsidRDefault="00B73800" w:rsidP="00B73800">
      <w:pPr>
        <w:spacing w:line="271" w:lineRule="auto"/>
        <w:ind w:right="46" w:firstLine="720"/>
        <w:jc w:val="both"/>
        <w:rPr>
          <w:rFonts w:eastAsia="Arial" w:cs="Times New Roman"/>
          <w:color w:val="222222"/>
          <w:sz w:val="28"/>
        </w:rPr>
      </w:pPr>
      <w:r w:rsidRPr="00B73800">
        <w:rPr>
          <w:rFonts w:eastAsia="Arial" w:cs="Times New Roman"/>
          <w:color w:val="222222"/>
          <w:sz w:val="28"/>
        </w:rPr>
        <w:t xml:space="preserve">I am thankful to my college for giving us opportunity to make this project a success. I express my thanks to our principle </w:t>
      </w:r>
      <w:r w:rsidRPr="00B73800">
        <w:rPr>
          <w:rFonts w:eastAsia="Arial" w:cs="Times New Roman"/>
          <w:b/>
          <w:color w:val="222222"/>
          <w:sz w:val="28"/>
          <w:u w:val="single"/>
        </w:rPr>
        <w:t>Dr.Debajit.N.Sarkar</w:t>
      </w:r>
      <w:r w:rsidRPr="00B73800">
        <w:rPr>
          <w:rFonts w:eastAsia="Arial" w:cs="Times New Roman"/>
          <w:b/>
          <w:color w:val="222222"/>
          <w:sz w:val="28"/>
        </w:rPr>
        <w:t xml:space="preserve"> </w:t>
      </w:r>
      <w:r w:rsidRPr="00B73800">
        <w:rPr>
          <w:rFonts w:eastAsia="Arial" w:cs="Times New Roman"/>
          <w:color w:val="222222"/>
          <w:sz w:val="28"/>
        </w:rPr>
        <w:t>for giving us the opportunity to carry out this project</w:t>
      </w:r>
      <w:r>
        <w:rPr>
          <w:rFonts w:eastAsia="Arial" w:cs="Times New Roman"/>
          <w:color w:val="222222"/>
          <w:sz w:val="28"/>
        </w:rPr>
        <w:t>.</w:t>
      </w:r>
    </w:p>
    <w:p w:rsidR="00B73800" w:rsidRPr="00B73800" w:rsidRDefault="00B73800" w:rsidP="00B73800">
      <w:pPr>
        <w:spacing w:line="20" w:lineRule="exact"/>
        <w:jc w:val="both"/>
        <w:rPr>
          <w:rFonts w:eastAsia="Times New Roman" w:cs="Times New Roman"/>
        </w:rPr>
      </w:pPr>
    </w:p>
    <w:p w:rsidR="00B73800" w:rsidRPr="00B73800" w:rsidRDefault="00B73800" w:rsidP="00B73800">
      <w:pPr>
        <w:spacing w:line="271" w:lineRule="auto"/>
        <w:ind w:right="126"/>
        <w:jc w:val="both"/>
        <w:rPr>
          <w:rFonts w:eastAsia="Arial" w:cs="Times New Roman"/>
          <w:color w:val="222222"/>
          <w:sz w:val="28"/>
        </w:rPr>
      </w:pPr>
      <w:r w:rsidRPr="00B73800">
        <w:rPr>
          <w:rFonts w:eastAsia="Arial" w:cs="Times New Roman"/>
          <w:color w:val="222222"/>
          <w:sz w:val="28"/>
        </w:rPr>
        <w:t xml:space="preserve">I give my special thanks and gratitude towards </w:t>
      </w:r>
      <w:r w:rsidRPr="00B73800">
        <w:rPr>
          <w:rFonts w:eastAsia="Arial" w:cs="Times New Roman"/>
          <w:b/>
          <w:color w:val="222222"/>
          <w:sz w:val="28"/>
          <w:u w:val="single"/>
        </w:rPr>
        <w:t>Mrs.Nidhi Sawant</w:t>
      </w:r>
      <w:r w:rsidRPr="00B73800">
        <w:rPr>
          <w:rFonts w:eastAsia="Arial" w:cs="Times New Roman"/>
          <w:color w:val="222222"/>
          <w:sz w:val="28"/>
        </w:rPr>
        <w:t xml:space="preserve"> for encouraging me to complete this project, guiding me and helping me throughout the obstacles in the project</w:t>
      </w:r>
    </w:p>
    <w:p w:rsidR="00B73800" w:rsidRPr="00B73800" w:rsidRDefault="00B73800" w:rsidP="00B73800">
      <w:pPr>
        <w:spacing w:line="220" w:lineRule="exact"/>
        <w:jc w:val="both"/>
        <w:rPr>
          <w:rFonts w:eastAsia="Times New Roman" w:cs="Times New Roman"/>
        </w:rPr>
      </w:pPr>
    </w:p>
    <w:p w:rsidR="00B73800" w:rsidRPr="00B73800" w:rsidRDefault="00B73800" w:rsidP="00B73800">
      <w:pPr>
        <w:spacing w:line="274" w:lineRule="auto"/>
        <w:ind w:right="286" w:firstLine="720"/>
        <w:jc w:val="both"/>
        <w:rPr>
          <w:rFonts w:eastAsia="Arial" w:cs="Times New Roman"/>
          <w:color w:val="222222"/>
          <w:sz w:val="28"/>
        </w:rPr>
      </w:pPr>
      <w:r w:rsidRPr="00B73800">
        <w:rPr>
          <w:rFonts w:eastAsia="Arial" w:cs="Times New Roman"/>
          <w:color w:val="222222"/>
          <w:sz w:val="28"/>
        </w:rPr>
        <w:t>Without her assistance, my project would have been impossible. Also, I have present my obligation towards all our past year’s teachers who have best towed deep understanding and knowledge in us. Over the past years, we are obliged to our parents and family members who always supported me and greatly encouraged me in each and every step.</w:t>
      </w:r>
    </w:p>
    <w:p w:rsidR="00B73800" w:rsidRPr="00B73800" w:rsidRDefault="00B73800" w:rsidP="00B73800">
      <w:pPr>
        <w:spacing w:line="217" w:lineRule="exact"/>
        <w:jc w:val="both"/>
        <w:rPr>
          <w:rFonts w:eastAsia="Times New Roman" w:cs="Times New Roman"/>
        </w:rPr>
      </w:pPr>
    </w:p>
    <w:p w:rsidR="00B73800" w:rsidRPr="00B73800" w:rsidRDefault="00B73800" w:rsidP="00B73800">
      <w:pPr>
        <w:spacing w:line="273" w:lineRule="auto"/>
        <w:ind w:right="686" w:firstLine="720"/>
        <w:jc w:val="both"/>
        <w:rPr>
          <w:rFonts w:eastAsia="Arial" w:cs="Times New Roman"/>
          <w:color w:val="222222"/>
          <w:sz w:val="28"/>
        </w:rPr>
      </w:pPr>
      <w:r w:rsidRPr="00B73800">
        <w:rPr>
          <w:rFonts w:eastAsia="Arial" w:cs="Times New Roman"/>
          <w:color w:val="222222"/>
          <w:sz w:val="28"/>
        </w:rPr>
        <w:t>We will be forever indebted to all our friends who really encouraged me and last but not the least the entire B.Sc.(I.T.) staff. Finally, we would like to thank each and every individual who was directly or indirectly involved in the contribution of the project .</w:t>
      </w:r>
    </w:p>
    <w:p w:rsidR="00B73800" w:rsidRPr="00B73800" w:rsidRDefault="00B73800" w:rsidP="00B73800">
      <w:pPr>
        <w:spacing w:line="200" w:lineRule="exact"/>
        <w:jc w:val="both"/>
        <w:rPr>
          <w:rFonts w:eastAsia="Times New Roman" w:cs="Times New Roman"/>
        </w:rPr>
      </w:pPr>
    </w:p>
    <w:p w:rsidR="00B73800" w:rsidRPr="00B73800" w:rsidRDefault="00B73800" w:rsidP="00B73800">
      <w:pPr>
        <w:spacing w:line="200" w:lineRule="exact"/>
        <w:jc w:val="both"/>
        <w:rPr>
          <w:rFonts w:eastAsia="Times New Roman" w:cs="Times New Roman"/>
        </w:rPr>
      </w:pPr>
    </w:p>
    <w:p w:rsidR="00B73800" w:rsidRPr="00B73800" w:rsidRDefault="00B73800" w:rsidP="00B73800">
      <w:pPr>
        <w:spacing w:line="375" w:lineRule="exact"/>
        <w:jc w:val="both"/>
        <w:rPr>
          <w:rFonts w:eastAsia="Times New Roman" w:cs="Times New Roman"/>
        </w:rPr>
      </w:pPr>
    </w:p>
    <w:p w:rsidR="00B73800" w:rsidRPr="00B73800" w:rsidRDefault="00B73800" w:rsidP="00B73800">
      <w:pPr>
        <w:spacing w:line="0" w:lineRule="atLeast"/>
        <w:jc w:val="both"/>
        <w:rPr>
          <w:rFonts w:eastAsia="Arial" w:cs="Times New Roman"/>
          <w:color w:val="222222"/>
          <w:sz w:val="28"/>
        </w:rPr>
      </w:pPr>
      <w:r w:rsidRPr="00B73800">
        <w:rPr>
          <w:rFonts w:eastAsia="Arial" w:cs="Times New Roman"/>
          <w:color w:val="222222"/>
          <w:sz w:val="28"/>
        </w:rPr>
        <w:t>By.</w:t>
      </w:r>
    </w:p>
    <w:p w:rsidR="00B73800" w:rsidRPr="00B73800" w:rsidRDefault="00B73800" w:rsidP="00B73800">
      <w:pPr>
        <w:spacing w:line="249" w:lineRule="exact"/>
        <w:jc w:val="both"/>
        <w:rPr>
          <w:rFonts w:eastAsia="Times New Roman" w:cs="Times New Roman"/>
        </w:rPr>
      </w:pPr>
    </w:p>
    <w:p w:rsidR="00B73800" w:rsidRPr="00B73800" w:rsidRDefault="00B73800" w:rsidP="00B73800">
      <w:pPr>
        <w:spacing w:line="0" w:lineRule="atLeast"/>
        <w:ind w:left="720"/>
        <w:jc w:val="both"/>
        <w:rPr>
          <w:rFonts w:eastAsia="Arial" w:cs="Times New Roman"/>
          <w:color w:val="222222"/>
          <w:sz w:val="28"/>
        </w:rPr>
      </w:pPr>
      <w:r w:rsidRPr="00B73800">
        <w:rPr>
          <w:rFonts w:eastAsia="Arial" w:cs="Times New Roman"/>
          <w:color w:val="222222"/>
          <w:sz w:val="28"/>
        </w:rPr>
        <w:t>Mr. Nikhil Jaya Puthran &amp; Avanish Subhashchandra Yadav</w:t>
      </w:r>
    </w:p>
    <w:p w:rsidR="000B6990" w:rsidRPr="000B6990" w:rsidRDefault="000B6990" w:rsidP="00B73800">
      <w:pPr>
        <w:spacing w:after="200" w:line="276" w:lineRule="auto"/>
        <w:rPr>
          <w:b/>
          <w:sz w:val="32"/>
          <w:szCs w:val="32"/>
        </w:rPr>
      </w:pPr>
    </w:p>
    <w:tbl>
      <w:tblPr>
        <w:tblStyle w:val="TableGrid"/>
        <w:tblpPr w:leftFromText="180" w:rightFromText="180" w:vertAnchor="page" w:horzAnchor="margin" w:tblpXSpec="center" w:tblpY="2566"/>
        <w:tblW w:w="0" w:type="auto"/>
        <w:tblLook w:val="04A0" w:firstRow="1" w:lastRow="0" w:firstColumn="1" w:lastColumn="0" w:noHBand="0" w:noVBand="1"/>
      </w:tblPr>
      <w:tblGrid>
        <w:gridCol w:w="1360"/>
        <w:gridCol w:w="5449"/>
      </w:tblGrid>
      <w:tr w:rsidR="00E14864" w:rsidRPr="00C96E11" w:rsidTr="00B73800">
        <w:trPr>
          <w:trHeight w:val="709"/>
        </w:trPr>
        <w:tc>
          <w:tcPr>
            <w:tcW w:w="1360" w:type="dxa"/>
            <w:tcBorders>
              <w:top w:val="single" w:sz="4" w:space="0" w:color="auto"/>
              <w:bottom w:val="single" w:sz="4" w:space="0" w:color="auto"/>
            </w:tcBorders>
            <w:hideMark/>
          </w:tcPr>
          <w:p w:rsidR="00E14864" w:rsidRPr="00887F2F" w:rsidRDefault="00E14864" w:rsidP="00B73800">
            <w:pPr>
              <w:spacing w:after="160"/>
              <w:rPr>
                <w:rFonts w:cs="Times New Roman"/>
                <w:b/>
                <w:bCs/>
                <w:szCs w:val="26"/>
              </w:rPr>
            </w:pPr>
            <w:r w:rsidRPr="00887F2F">
              <w:rPr>
                <w:rFonts w:cs="Times New Roman"/>
                <w:b/>
                <w:bCs/>
                <w:szCs w:val="26"/>
              </w:rPr>
              <w:lastRenderedPageBreak/>
              <w:t>Sr. No</w:t>
            </w:r>
          </w:p>
        </w:tc>
        <w:tc>
          <w:tcPr>
            <w:tcW w:w="5449" w:type="dxa"/>
            <w:tcBorders>
              <w:top w:val="single" w:sz="4" w:space="0" w:color="auto"/>
              <w:bottom w:val="single" w:sz="4" w:space="0" w:color="auto"/>
            </w:tcBorders>
            <w:hideMark/>
          </w:tcPr>
          <w:p w:rsidR="00E14864" w:rsidRPr="00AB1459" w:rsidRDefault="00E14864" w:rsidP="00B73800">
            <w:pPr>
              <w:rPr>
                <w:rFonts w:cs="Times New Roman"/>
                <w:b/>
                <w:bCs/>
                <w:sz w:val="32"/>
                <w:szCs w:val="32"/>
              </w:rPr>
            </w:pPr>
            <w:r w:rsidRPr="00887F2F">
              <w:rPr>
                <w:rFonts w:cs="Times New Roman"/>
                <w:b/>
                <w:bCs/>
                <w:szCs w:val="26"/>
              </w:rPr>
              <w:t xml:space="preserve">                       </w:t>
            </w:r>
            <w:r w:rsidRPr="00AB1459">
              <w:rPr>
                <w:rFonts w:cs="Times New Roman"/>
                <w:b/>
                <w:bCs/>
                <w:sz w:val="32"/>
                <w:szCs w:val="32"/>
              </w:rPr>
              <w:t>Topics</w:t>
            </w:r>
          </w:p>
        </w:tc>
      </w:tr>
      <w:tr w:rsidR="00E14864" w:rsidRPr="00C96E11" w:rsidTr="00B73800">
        <w:trPr>
          <w:trHeight w:val="530"/>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r>
              <w:rPr>
                <w:b/>
                <w:sz w:val="24"/>
                <w:szCs w:val="26"/>
              </w:rPr>
              <w:t>Synopsis</w:t>
            </w:r>
          </w:p>
        </w:tc>
      </w:tr>
      <w:tr w:rsidR="00E14864" w:rsidRPr="00C96E11" w:rsidTr="00B73800">
        <w:trPr>
          <w:trHeight w:val="530"/>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spacing w:line="276" w:lineRule="auto"/>
              <w:jc w:val="both"/>
              <w:rPr>
                <w:b/>
                <w:sz w:val="24"/>
                <w:szCs w:val="26"/>
              </w:rPr>
            </w:pPr>
            <w:r w:rsidRPr="00887F2F">
              <w:rPr>
                <w:b/>
                <w:sz w:val="24"/>
                <w:szCs w:val="26"/>
              </w:rPr>
              <w:t>System Analysis</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ind w:left="720"/>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ind w:hanging="393"/>
              <w:jc w:val="both"/>
              <w:rPr>
                <w:sz w:val="24"/>
                <w:szCs w:val="26"/>
              </w:rPr>
            </w:pPr>
            <w:r w:rsidRPr="00887F2F">
              <w:rPr>
                <w:sz w:val="24"/>
                <w:szCs w:val="26"/>
              </w:rPr>
              <w:t>Project Planning and Scheduling</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b/>
                <w:sz w:val="24"/>
                <w:szCs w:val="26"/>
              </w:rPr>
            </w:pPr>
            <w:r w:rsidRPr="00887F2F">
              <w:rPr>
                <w:sz w:val="24"/>
                <w:szCs w:val="26"/>
              </w:rPr>
              <w:t>Gantt chart</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Requirement Gathering</w:t>
            </w:r>
          </w:p>
        </w:tc>
      </w:tr>
      <w:tr w:rsidR="00E14864" w:rsidRPr="00C96E11" w:rsidTr="00B73800">
        <w:trPr>
          <w:trHeight w:val="426"/>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Objective and Scope of the Website</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Problems with Existing system</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Advantage of Proposed System</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Feasibility Study</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Cost benefit Analysis</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Requirement Specification</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2"/>
              </w:numPr>
              <w:spacing w:line="276" w:lineRule="auto"/>
              <w:jc w:val="both"/>
              <w:rPr>
                <w:sz w:val="24"/>
                <w:szCs w:val="26"/>
              </w:rPr>
            </w:pPr>
            <w:r w:rsidRPr="00887F2F">
              <w:rPr>
                <w:sz w:val="24"/>
                <w:szCs w:val="26"/>
              </w:rPr>
              <w:t>Tools and Technology</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spacing w:line="276" w:lineRule="auto"/>
              <w:jc w:val="both"/>
              <w:rPr>
                <w:b/>
                <w:sz w:val="24"/>
                <w:szCs w:val="26"/>
              </w:rPr>
            </w:pPr>
            <w:r w:rsidRPr="00887F2F">
              <w:rPr>
                <w:b/>
                <w:sz w:val="24"/>
                <w:szCs w:val="26"/>
              </w:rPr>
              <w:t>System Design</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3"/>
              </w:numPr>
              <w:spacing w:line="276" w:lineRule="auto"/>
              <w:jc w:val="both"/>
              <w:rPr>
                <w:sz w:val="24"/>
                <w:szCs w:val="26"/>
              </w:rPr>
            </w:pPr>
            <w:r w:rsidRPr="00887F2F">
              <w:rPr>
                <w:sz w:val="24"/>
                <w:szCs w:val="26"/>
              </w:rPr>
              <w:t>Event Table</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3"/>
              </w:numPr>
              <w:spacing w:line="276" w:lineRule="auto"/>
              <w:jc w:val="both"/>
              <w:rPr>
                <w:sz w:val="24"/>
                <w:szCs w:val="26"/>
              </w:rPr>
            </w:pPr>
            <w:r w:rsidRPr="00887F2F">
              <w:rPr>
                <w:sz w:val="24"/>
                <w:szCs w:val="26"/>
              </w:rPr>
              <w:t>Entity Relationship Diagram</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3"/>
              </w:numPr>
              <w:spacing w:line="276" w:lineRule="auto"/>
              <w:jc w:val="both"/>
              <w:rPr>
                <w:sz w:val="24"/>
                <w:szCs w:val="26"/>
              </w:rPr>
            </w:pPr>
            <w:r w:rsidRPr="00887F2F">
              <w:rPr>
                <w:sz w:val="24"/>
                <w:szCs w:val="26"/>
              </w:rPr>
              <w:t>Use Case Diagram</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3"/>
              </w:numPr>
              <w:spacing w:line="276" w:lineRule="auto"/>
              <w:jc w:val="both"/>
              <w:rPr>
                <w:sz w:val="24"/>
                <w:szCs w:val="26"/>
              </w:rPr>
            </w:pPr>
            <w:r w:rsidRPr="00887F2F">
              <w:rPr>
                <w:sz w:val="24"/>
                <w:szCs w:val="26"/>
              </w:rPr>
              <w:t>Class Diagram</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3"/>
              </w:numPr>
              <w:spacing w:line="276" w:lineRule="auto"/>
              <w:jc w:val="both"/>
              <w:rPr>
                <w:sz w:val="24"/>
                <w:szCs w:val="26"/>
              </w:rPr>
            </w:pPr>
            <w:r w:rsidRPr="00887F2F">
              <w:rPr>
                <w:sz w:val="24"/>
                <w:szCs w:val="26"/>
              </w:rPr>
              <w:t>Dataflow Diagram</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spacing w:line="276" w:lineRule="auto"/>
              <w:jc w:val="both"/>
              <w:rPr>
                <w:b/>
                <w:sz w:val="24"/>
                <w:szCs w:val="26"/>
              </w:rPr>
            </w:pPr>
            <w:r w:rsidRPr="00887F2F">
              <w:rPr>
                <w:b/>
                <w:sz w:val="24"/>
                <w:szCs w:val="26"/>
              </w:rPr>
              <w:t>Coding Phase</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4"/>
              </w:numPr>
              <w:spacing w:line="276" w:lineRule="auto"/>
              <w:jc w:val="both"/>
              <w:rPr>
                <w:sz w:val="24"/>
                <w:szCs w:val="26"/>
              </w:rPr>
            </w:pPr>
            <w:r w:rsidRPr="00887F2F">
              <w:rPr>
                <w:sz w:val="24"/>
                <w:szCs w:val="26"/>
              </w:rPr>
              <w:t>Database Design</w:t>
            </w:r>
          </w:p>
        </w:tc>
      </w:tr>
      <w:tr w:rsidR="00E14864" w:rsidRPr="00C96E11" w:rsidTr="00B73800">
        <w:trPr>
          <w:trHeight w:val="154"/>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ind w:left="720"/>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4"/>
              </w:numPr>
              <w:spacing w:line="276" w:lineRule="auto"/>
              <w:jc w:val="both"/>
              <w:rPr>
                <w:sz w:val="24"/>
                <w:szCs w:val="26"/>
              </w:rPr>
            </w:pPr>
            <w:r w:rsidRPr="00887F2F">
              <w:rPr>
                <w:sz w:val="24"/>
                <w:szCs w:val="26"/>
              </w:rPr>
              <w:t>Forms &amp; Screen Layouts</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spacing w:line="276" w:lineRule="auto"/>
              <w:jc w:val="both"/>
              <w:rPr>
                <w:b/>
                <w:sz w:val="24"/>
                <w:szCs w:val="26"/>
              </w:rPr>
            </w:pPr>
            <w:r w:rsidRPr="00887F2F">
              <w:rPr>
                <w:b/>
                <w:sz w:val="24"/>
                <w:szCs w:val="26"/>
              </w:rPr>
              <w:t>Testing Phase</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5"/>
              </w:numPr>
              <w:spacing w:line="276" w:lineRule="auto"/>
              <w:jc w:val="both"/>
              <w:rPr>
                <w:sz w:val="24"/>
                <w:szCs w:val="26"/>
              </w:rPr>
            </w:pPr>
            <w:r w:rsidRPr="00887F2F">
              <w:rPr>
                <w:sz w:val="24"/>
                <w:szCs w:val="26"/>
              </w:rPr>
              <w:t>Module Testing</w:t>
            </w:r>
          </w:p>
        </w:tc>
      </w:tr>
      <w:tr w:rsidR="00E14864" w:rsidRPr="00C96E11" w:rsidTr="00B73800">
        <w:trPr>
          <w:trHeight w:val="412"/>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numPr>
                <w:ilvl w:val="0"/>
                <w:numId w:val="15"/>
              </w:numPr>
              <w:spacing w:line="276" w:lineRule="auto"/>
              <w:jc w:val="both"/>
              <w:rPr>
                <w:sz w:val="24"/>
                <w:szCs w:val="26"/>
              </w:rPr>
            </w:pPr>
            <w:r w:rsidRPr="00887F2F">
              <w:rPr>
                <w:sz w:val="24"/>
                <w:szCs w:val="26"/>
              </w:rPr>
              <w:t>Integration testing</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rPr>
                <w:rFonts w:cs="Times New Roman"/>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ListParagraph"/>
              <w:numPr>
                <w:ilvl w:val="0"/>
                <w:numId w:val="15"/>
              </w:numPr>
              <w:spacing w:after="0"/>
              <w:rPr>
                <w:rFonts w:ascii="Times New Roman" w:hAnsi="Times New Roman"/>
                <w:b/>
                <w:color w:val="000000"/>
                <w:sz w:val="24"/>
                <w:szCs w:val="26"/>
              </w:rPr>
            </w:pPr>
            <w:r w:rsidRPr="00887F2F">
              <w:rPr>
                <w:rFonts w:ascii="Times New Roman" w:hAnsi="Times New Roman"/>
                <w:color w:val="000000"/>
                <w:sz w:val="24"/>
                <w:szCs w:val="26"/>
              </w:rPr>
              <w:t>System Testing</w:t>
            </w:r>
          </w:p>
        </w:tc>
      </w:tr>
      <w:tr w:rsidR="00E14864" w:rsidRPr="00C96E11" w:rsidTr="00B73800">
        <w:trPr>
          <w:trHeight w:val="397"/>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numPr>
                <w:ilvl w:val="0"/>
                <w:numId w:val="11"/>
              </w:numPr>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887F2F" w:rsidRDefault="00E14864" w:rsidP="00B73800">
            <w:pPr>
              <w:pStyle w:val="Subtitle"/>
              <w:spacing w:line="276" w:lineRule="auto"/>
              <w:jc w:val="both"/>
              <w:rPr>
                <w:sz w:val="24"/>
                <w:szCs w:val="26"/>
              </w:rPr>
            </w:pPr>
            <w:r w:rsidRPr="00887F2F">
              <w:rPr>
                <w:b/>
                <w:bCs/>
                <w:sz w:val="24"/>
                <w:szCs w:val="26"/>
              </w:rPr>
              <w:t>Maintenance and Evaluation</w:t>
            </w:r>
          </w:p>
        </w:tc>
      </w:tr>
      <w:tr w:rsidR="00E14864" w:rsidRPr="00C96E11" w:rsidTr="00B73800">
        <w:trPr>
          <w:trHeight w:val="530"/>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ind w:left="720"/>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B02316" w:rsidRDefault="00E14864" w:rsidP="00B73800">
            <w:pPr>
              <w:pStyle w:val="Subtitle"/>
              <w:spacing w:line="276" w:lineRule="auto"/>
              <w:jc w:val="both"/>
              <w:rPr>
                <w:bCs/>
                <w:sz w:val="24"/>
                <w:szCs w:val="26"/>
              </w:rPr>
            </w:pPr>
            <w:r w:rsidRPr="00B02316">
              <w:rPr>
                <w:bCs/>
                <w:sz w:val="24"/>
                <w:szCs w:val="26"/>
              </w:rPr>
              <w:t>Future Enhancements</w:t>
            </w:r>
          </w:p>
        </w:tc>
      </w:tr>
      <w:tr w:rsidR="00E14864" w:rsidRPr="00C96E11" w:rsidTr="00B73800">
        <w:trPr>
          <w:trHeight w:val="591"/>
        </w:trPr>
        <w:tc>
          <w:tcPr>
            <w:tcW w:w="1360" w:type="dxa"/>
            <w:tcBorders>
              <w:top w:val="single" w:sz="4" w:space="0" w:color="auto"/>
              <w:left w:val="single" w:sz="4" w:space="0" w:color="auto"/>
              <w:bottom w:val="single" w:sz="4" w:space="0" w:color="auto"/>
              <w:right w:val="single" w:sz="4" w:space="0" w:color="auto"/>
            </w:tcBorders>
          </w:tcPr>
          <w:p w:rsidR="00E14864" w:rsidRPr="00887F2F" w:rsidRDefault="00E14864" w:rsidP="00B73800">
            <w:pPr>
              <w:pStyle w:val="Subtitle"/>
              <w:spacing w:line="276" w:lineRule="auto"/>
              <w:jc w:val="both"/>
              <w:rPr>
                <w:b/>
                <w:sz w:val="24"/>
                <w:szCs w:val="26"/>
              </w:rPr>
            </w:pPr>
          </w:p>
        </w:tc>
        <w:tc>
          <w:tcPr>
            <w:tcW w:w="5449" w:type="dxa"/>
            <w:tcBorders>
              <w:top w:val="single" w:sz="4" w:space="0" w:color="auto"/>
              <w:left w:val="single" w:sz="4" w:space="0" w:color="auto"/>
              <w:bottom w:val="single" w:sz="4" w:space="0" w:color="auto"/>
              <w:right w:val="single" w:sz="4" w:space="0" w:color="auto"/>
            </w:tcBorders>
            <w:hideMark/>
          </w:tcPr>
          <w:p w:rsidR="00E14864" w:rsidRPr="00B02316" w:rsidRDefault="00E14864" w:rsidP="00B73800">
            <w:pPr>
              <w:spacing w:after="200" w:line="276" w:lineRule="auto"/>
              <w:rPr>
                <w:rFonts w:eastAsia="Times New Roman" w:cs="Times New Roman"/>
                <w:b/>
                <w:color w:val="000000"/>
                <w:lang w:val="en-IN"/>
              </w:rPr>
            </w:pPr>
            <w:r w:rsidRPr="00B02316">
              <w:rPr>
                <w:rFonts w:eastAsia="Times New Roman" w:cs="Times New Roman"/>
                <w:b/>
                <w:color w:val="000000"/>
                <w:lang w:val="en-IN"/>
              </w:rPr>
              <w:t>BIBLIOGRAPHY</w:t>
            </w:r>
          </w:p>
          <w:p w:rsidR="00E14864" w:rsidRPr="00B02316" w:rsidRDefault="00E14864" w:rsidP="00B73800">
            <w:pPr>
              <w:pStyle w:val="Subtitle"/>
              <w:spacing w:line="276" w:lineRule="auto"/>
              <w:jc w:val="both"/>
              <w:rPr>
                <w:b/>
                <w:sz w:val="24"/>
                <w:szCs w:val="26"/>
              </w:rPr>
            </w:pPr>
          </w:p>
        </w:tc>
      </w:tr>
    </w:tbl>
    <w:p w:rsidR="000B6990" w:rsidRPr="00FE4679" w:rsidRDefault="00B73800" w:rsidP="00B73800">
      <w:pPr>
        <w:spacing w:after="240"/>
        <w:rPr>
          <w:rFonts w:cs="Times New Roman"/>
          <w:b/>
          <w:sz w:val="32"/>
          <w:szCs w:val="32"/>
        </w:rPr>
      </w:pPr>
      <w:r>
        <w:rPr>
          <w:rFonts w:cs="Times New Roman"/>
          <w:sz w:val="28"/>
          <w:szCs w:val="28"/>
        </w:rPr>
        <w:tab/>
      </w:r>
      <w:r>
        <w:rPr>
          <w:rFonts w:cs="Times New Roman"/>
          <w:sz w:val="28"/>
          <w:szCs w:val="28"/>
        </w:rPr>
        <w:tab/>
      </w:r>
      <w:r w:rsidRPr="00FE4679">
        <w:rPr>
          <w:rFonts w:cs="Times New Roman"/>
          <w:b/>
          <w:sz w:val="32"/>
          <w:szCs w:val="32"/>
        </w:rPr>
        <w:tab/>
      </w:r>
      <w:r w:rsidR="00FE4679" w:rsidRPr="00FE4679">
        <w:rPr>
          <w:rFonts w:cs="Times New Roman"/>
          <w:b/>
          <w:sz w:val="32"/>
          <w:szCs w:val="32"/>
        </w:rPr>
        <w:t>TABLE OF CONTENTS</w:t>
      </w:r>
      <w:r w:rsidRPr="00FE4679">
        <w:rPr>
          <w:rFonts w:cs="Times New Roman"/>
          <w:b/>
          <w:sz w:val="32"/>
          <w:szCs w:val="32"/>
        </w:rPr>
        <w:tab/>
      </w:r>
    </w:p>
    <w:p w:rsidR="00953DD2" w:rsidRDefault="00953DD2" w:rsidP="000B6990">
      <w:pPr>
        <w:spacing w:after="240"/>
        <w:jc w:val="center"/>
        <w:rPr>
          <w:b/>
          <w:sz w:val="32"/>
          <w:szCs w:val="32"/>
        </w:rPr>
      </w:pPr>
      <w:r w:rsidRPr="000B6990">
        <w:rPr>
          <w:rFonts w:cs="Times New Roman"/>
          <w:b/>
          <w:sz w:val="36"/>
          <w:szCs w:val="36"/>
        </w:rPr>
        <w:lastRenderedPageBreak/>
        <w:t>Synopsis</w:t>
      </w:r>
    </w:p>
    <w:p w:rsidR="000B6990" w:rsidRPr="00640CC8" w:rsidRDefault="000B6990" w:rsidP="000B6990">
      <w:pPr>
        <w:spacing w:after="240"/>
        <w:jc w:val="center"/>
        <w:rPr>
          <w:b/>
          <w:sz w:val="32"/>
          <w:szCs w:val="32"/>
        </w:rPr>
      </w:pPr>
      <w:r w:rsidRPr="00640CC8">
        <w:rPr>
          <w:b/>
          <w:sz w:val="32"/>
          <w:szCs w:val="32"/>
        </w:rPr>
        <w:t>“SUCCESS TEAM POINT”</w:t>
      </w:r>
    </w:p>
    <w:p w:rsidR="000B6990" w:rsidRDefault="000B6990" w:rsidP="000B6990">
      <w:pPr>
        <w:jc w:val="both"/>
        <w:rPr>
          <w:rFonts w:cs="Times New Roman"/>
          <w:b/>
          <w:sz w:val="32"/>
          <w:szCs w:val="32"/>
          <w:u w:val="single"/>
        </w:rPr>
      </w:pPr>
      <w:r w:rsidRPr="002D70A2">
        <w:rPr>
          <w:rFonts w:cs="Times New Roman"/>
          <w:b/>
          <w:sz w:val="32"/>
          <w:szCs w:val="32"/>
          <w:u w:val="single"/>
        </w:rPr>
        <w:t>1.Project Summary</w:t>
      </w:r>
    </w:p>
    <w:p w:rsidR="000B6990" w:rsidRDefault="000B6990" w:rsidP="000B6990">
      <w:pPr>
        <w:jc w:val="both"/>
        <w:rPr>
          <w:rFonts w:cs="Times New Roman"/>
          <w:sz w:val="32"/>
          <w:szCs w:val="32"/>
        </w:rPr>
      </w:pPr>
    </w:p>
    <w:p w:rsidR="000B6990" w:rsidRPr="00A045CE" w:rsidRDefault="000B6990" w:rsidP="000B6990">
      <w:pPr>
        <w:jc w:val="both"/>
        <w:rPr>
          <w:rFonts w:cs="Times New Roman"/>
          <w:sz w:val="32"/>
          <w:szCs w:val="32"/>
        </w:rPr>
      </w:pPr>
      <w:r w:rsidRPr="00A045CE">
        <w:rPr>
          <w:rFonts w:cs="Times New Roman"/>
          <w:sz w:val="32"/>
          <w:szCs w:val="32"/>
        </w:rPr>
        <w:t>Title:</w:t>
      </w:r>
      <w:r>
        <w:rPr>
          <w:rFonts w:cs="Times New Roman"/>
          <w:sz w:val="32"/>
          <w:szCs w:val="32"/>
        </w:rPr>
        <w:t xml:space="preserve"> </w:t>
      </w:r>
      <w:r w:rsidRPr="00A045CE">
        <w:rPr>
          <w:rFonts w:cs="Times New Roman"/>
          <w:b/>
          <w:sz w:val="32"/>
          <w:szCs w:val="32"/>
        </w:rPr>
        <w:t>Student Management System</w:t>
      </w:r>
    </w:p>
    <w:p w:rsidR="000B6990" w:rsidRDefault="000B6990" w:rsidP="000B6990">
      <w:pPr>
        <w:pStyle w:val="Default"/>
        <w:spacing w:line="276" w:lineRule="auto"/>
        <w:jc w:val="both"/>
        <w:rPr>
          <w:sz w:val="28"/>
          <w:szCs w:val="28"/>
        </w:rPr>
      </w:pPr>
      <w:r w:rsidRPr="002D70A2">
        <w:rPr>
          <w:sz w:val="28"/>
          <w:szCs w:val="28"/>
        </w:rPr>
        <w:t xml:space="preserve">This section introduces Website project for </w:t>
      </w:r>
      <w:r>
        <w:rPr>
          <w:b/>
          <w:sz w:val="28"/>
          <w:szCs w:val="28"/>
        </w:rPr>
        <w:t xml:space="preserve">Student Management System </w:t>
      </w:r>
      <w:r w:rsidRPr="002D70A2">
        <w:rPr>
          <w:sz w:val="28"/>
          <w:szCs w:val="28"/>
        </w:rPr>
        <w:t>Class. It will allow class to address students by showcasing their course, facilities and faculty by providing access to the various facilities provided by the class in an easy and interactive manner as well as it will help other people to know more about the class.</w:t>
      </w:r>
    </w:p>
    <w:p w:rsidR="000B6990" w:rsidRDefault="000B6990" w:rsidP="000B6990">
      <w:pPr>
        <w:pStyle w:val="Default"/>
        <w:spacing w:line="276" w:lineRule="auto"/>
        <w:jc w:val="both"/>
        <w:rPr>
          <w:sz w:val="28"/>
          <w:szCs w:val="28"/>
        </w:rPr>
      </w:pPr>
      <w:r>
        <w:rPr>
          <w:sz w:val="28"/>
          <w:szCs w:val="28"/>
        </w:rPr>
        <w:t xml:space="preserve"> </w:t>
      </w:r>
    </w:p>
    <w:p w:rsidR="000B6990" w:rsidRDefault="000B6990" w:rsidP="000B6990">
      <w:pPr>
        <w:pStyle w:val="Default"/>
        <w:spacing w:line="276" w:lineRule="auto"/>
        <w:jc w:val="both"/>
        <w:rPr>
          <w:b/>
          <w:sz w:val="32"/>
          <w:szCs w:val="32"/>
          <w:u w:val="single"/>
        </w:rPr>
      </w:pPr>
      <w:r w:rsidRPr="008E06EE">
        <w:rPr>
          <w:b/>
          <w:sz w:val="32"/>
          <w:szCs w:val="32"/>
          <w:u w:val="single"/>
        </w:rPr>
        <w:t>2.Origin Of The Proposal</w:t>
      </w:r>
    </w:p>
    <w:p w:rsidR="000B6990" w:rsidRDefault="000B6990" w:rsidP="000B6990">
      <w:pPr>
        <w:pStyle w:val="Default"/>
        <w:spacing w:line="360" w:lineRule="auto"/>
        <w:jc w:val="both"/>
        <w:rPr>
          <w:sz w:val="28"/>
          <w:szCs w:val="28"/>
        </w:rPr>
      </w:pPr>
    </w:p>
    <w:p w:rsidR="000B6990" w:rsidRPr="002C6A57" w:rsidRDefault="000B6990" w:rsidP="000B6990">
      <w:pPr>
        <w:pStyle w:val="Default"/>
        <w:spacing w:line="360" w:lineRule="auto"/>
        <w:jc w:val="both"/>
        <w:rPr>
          <w:sz w:val="28"/>
          <w:szCs w:val="28"/>
        </w:rPr>
      </w:pPr>
      <w:r>
        <w:rPr>
          <w:sz w:val="28"/>
          <w:szCs w:val="28"/>
        </w:rPr>
        <w:t>Project has no such origin as it comes from an idea where the pro</w:t>
      </w:r>
      <w:r w:rsidRPr="002D70A2">
        <w:rPr>
          <w:bCs/>
          <w:sz w:val="28"/>
          <w:szCs w:val="26"/>
        </w:rPr>
        <w:t>b</w:t>
      </w:r>
      <w:r>
        <w:rPr>
          <w:bCs/>
          <w:sz w:val="28"/>
          <w:szCs w:val="26"/>
        </w:rPr>
        <w:t>lem arise as the interaction among the students and the college staff for the information a</w:t>
      </w:r>
      <w:r w:rsidRPr="002D70A2">
        <w:rPr>
          <w:bCs/>
          <w:sz w:val="28"/>
          <w:szCs w:val="26"/>
        </w:rPr>
        <w:t>b</w:t>
      </w:r>
      <w:r>
        <w:rPr>
          <w:bCs/>
          <w:sz w:val="28"/>
          <w:szCs w:val="26"/>
        </w:rPr>
        <w:t>out the facilities, faculties and also the courses and their improvement section .As this we</w:t>
      </w:r>
      <w:r w:rsidRPr="002D70A2">
        <w:rPr>
          <w:bCs/>
          <w:sz w:val="28"/>
          <w:szCs w:val="26"/>
        </w:rPr>
        <w:t>b</w:t>
      </w:r>
      <w:r>
        <w:rPr>
          <w:bCs/>
          <w:sz w:val="28"/>
          <w:szCs w:val="26"/>
        </w:rPr>
        <w:t>site provides information a</w:t>
      </w:r>
      <w:r w:rsidRPr="002D70A2">
        <w:rPr>
          <w:bCs/>
          <w:sz w:val="28"/>
          <w:szCs w:val="26"/>
        </w:rPr>
        <w:t>b</w:t>
      </w:r>
      <w:r>
        <w:rPr>
          <w:bCs/>
          <w:sz w:val="28"/>
          <w:szCs w:val="26"/>
        </w:rPr>
        <w:t xml:space="preserve">out the student at the tip of the finger just </w:t>
      </w:r>
      <w:r w:rsidRPr="002D70A2">
        <w:rPr>
          <w:bCs/>
          <w:sz w:val="28"/>
          <w:szCs w:val="26"/>
        </w:rPr>
        <w:t>b</w:t>
      </w:r>
      <w:r>
        <w:rPr>
          <w:bCs/>
          <w:sz w:val="28"/>
          <w:szCs w:val="26"/>
        </w:rPr>
        <w:t>y entering candidate’s no to fetch the information regarding the specific student.  Which is lot more easier than the old school counters of college.</w:t>
      </w:r>
    </w:p>
    <w:p w:rsidR="000B6990" w:rsidRPr="002D70A2" w:rsidRDefault="000B6990" w:rsidP="000B6990">
      <w:pPr>
        <w:jc w:val="both"/>
        <w:rPr>
          <w:rFonts w:cs="Times New Roman"/>
        </w:rPr>
      </w:pPr>
    </w:p>
    <w:p w:rsidR="000B6990" w:rsidRDefault="000B6990" w:rsidP="000B6990">
      <w:pPr>
        <w:jc w:val="both"/>
        <w:rPr>
          <w:rFonts w:cs="Times New Roman"/>
          <w:b/>
          <w:sz w:val="32"/>
          <w:szCs w:val="32"/>
          <w:u w:val="single"/>
        </w:rPr>
      </w:pPr>
      <w:r w:rsidRPr="002D70A2">
        <w:rPr>
          <w:rFonts w:cs="Times New Roman"/>
          <w:b/>
          <w:sz w:val="32"/>
          <w:szCs w:val="32"/>
          <w:u w:val="single"/>
        </w:rPr>
        <w:t>3.Definition of the Problem</w:t>
      </w:r>
    </w:p>
    <w:p w:rsidR="000B6990" w:rsidRPr="002D70A2" w:rsidRDefault="000B6990" w:rsidP="000B6990">
      <w:pPr>
        <w:jc w:val="both"/>
        <w:rPr>
          <w:rFonts w:cs="Times New Roman"/>
          <w:b/>
          <w:sz w:val="32"/>
          <w:szCs w:val="32"/>
          <w:u w:val="single"/>
        </w:rPr>
      </w:pPr>
    </w:p>
    <w:p w:rsidR="000B6990" w:rsidRPr="002D70A2" w:rsidRDefault="000B6990" w:rsidP="000B6990">
      <w:pPr>
        <w:pStyle w:val="BodyText"/>
        <w:numPr>
          <w:ilvl w:val="0"/>
          <w:numId w:val="17"/>
        </w:numPr>
        <w:spacing w:line="360" w:lineRule="auto"/>
        <w:jc w:val="both"/>
        <w:rPr>
          <w:bCs/>
          <w:sz w:val="28"/>
          <w:szCs w:val="26"/>
        </w:rPr>
      </w:pPr>
      <w:r w:rsidRPr="002D70A2">
        <w:rPr>
          <w:bCs/>
          <w:sz w:val="28"/>
          <w:szCs w:val="26"/>
        </w:rPr>
        <w:t>The basic aim of problem analysis is to obtain clear understanding of the needs of the clients and the users, what exactly is desired from the website, and what the constraints on the solution are. Analysis leads to the actual specification.</w:t>
      </w:r>
    </w:p>
    <w:p w:rsidR="000B6990" w:rsidRPr="002D70A2" w:rsidRDefault="000B6990" w:rsidP="000B6990">
      <w:pPr>
        <w:pStyle w:val="BodyText"/>
        <w:spacing w:line="360" w:lineRule="auto"/>
        <w:ind w:left="720"/>
        <w:jc w:val="both"/>
        <w:rPr>
          <w:bCs/>
          <w:sz w:val="28"/>
          <w:szCs w:val="26"/>
        </w:rPr>
      </w:pPr>
    </w:p>
    <w:p w:rsidR="000B6990" w:rsidRPr="002D70A2" w:rsidRDefault="000B6990" w:rsidP="000B6990">
      <w:pPr>
        <w:pStyle w:val="BodyText"/>
        <w:numPr>
          <w:ilvl w:val="0"/>
          <w:numId w:val="17"/>
        </w:numPr>
        <w:spacing w:line="360" w:lineRule="auto"/>
        <w:jc w:val="both"/>
        <w:rPr>
          <w:bCs/>
          <w:sz w:val="28"/>
          <w:szCs w:val="26"/>
        </w:rPr>
      </w:pPr>
      <w:r w:rsidRPr="002D70A2">
        <w:rPr>
          <w:bCs/>
          <w:sz w:val="28"/>
          <w:szCs w:val="26"/>
        </w:rPr>
        <w:t>There are three basic approaches to problem analysis</w:t>
      </w:r>
    </w:p>
    <w:p w:rsidR="000B6990" w:rsidRPr="002D70A2" w:rsidRDefault="000B6990" w:rsidP="000B6990">
      <w:pPr>
        <w:pStyle w:val="BodyText"/>
        <w:numPr>
          <w:ilvl w:val="0"/>
          <w:numId w:val="18"/>
        </w:numPr>
        <w:spacing w:line="360" w:lineRule="auto"/>
        <w:jc w:val="both"/>
        <w:rPr>
          <w:bCs/>
          <w:sz w:val="28"/>
          <w:szCs w:val="26"/>
        </w:rPr>
      </w:pPr>
      <w:r w:rsidRPr="002D70A2">
        <w:rPr>
          <w:bCs/>
          <w:sz w:val="28"/>
          <w:szCs w:val="26"/>
        </w:rPr>
        <w:lastRenderedPageBreak/>
        <w:t>Informal Approach.</w:t>
      </w:r>
    </w:p>
    <w:p w:rsidR="000B6990" w:rsidRPr="002D70A2" w:rsidRDefault="000B6990" w:rsidP="000B6990">
      <w:pPr>
        <w:pStyle w:val="BodyText"/>
        <w:numPr>
          <w:ilvl w:val="0"/>
          <w:numId w:val="18"/>
        </w:numPr>
        <w:spacing w:line="360" w:lineRule="auto"/>
        <w:jc w:val="both"/>
        <w:rPr>
          <w:bCs/>
          <w:sz w:val="28"/>
          <w:szCs w:val="26"/>
        </w:rPr>
      </w:pPr>
      <w:r w:rsidRPr="002D70A2">
        <w:rPr>
          <w:bCs/>
          <w:sz w:val="28"/>
          <w:szCs w:val="26"/>
        </w:rPr>
        <w:t>Conceptual modeling-based Approach</w:t>
      </w:r>
    </w:p>
    <w:p w:rsidR="000B6990" w:rsidRPr="002D70A2" w:rsidRDefault="000B6990" w:rsidP="000B6990">
      <w:pPr>
        <w:pStyle w:val="BodyText"/>
        <w:numPr>
          <w:ilvl w:val="0"/>
          <w:numId w:val="18"/>
        </w:numPr>
        <w:spacing w:line="360" w:lineRule="auto"/>
        <w:jc w:val="both"/>
        <w:rPr>
          <w:bCs/>
          <w:sz w:val="28"/>
          <w:szCs w:val="26"/>
        </w:rPr>
      </w:pPr>
      <w:r w:rsidRPr="002D70A2">
        <w:rPr>
          <w:bCs/>
          <w:sz w:val="28"/>
          <w:szCs w:val="26"/>
        </w:rPr>
        <w:t>Prototyping Approach.</w:t>
      </w:r>
    </w:p>
    <w:p w:rsidR="000B6990" w:rsidRPr="002D70A2" w:rsidRDefault="000B6990" w:rsidP="000B6990">
      <w:pPr>
        <w:pStyle w:val="BodyText"/>
        <w:spacing w:line="360" w:lineRule="auto"/>
        <w:jc w:val="both"/>
        <w:rPr>
          <w:bCs/>
          <w:sz w:val="28"/>
          <w:szCs w:val="26"/>
        </w:rPr>
      </w:pPr>
    </w:p>
    <w:p w:rsidR="000B6990" w:rsidRPr="002D70A2" w:rsidRDefault="000B6990" w:rsidP="000B6990">
      <w:pPr>
        <w:pStyle w:val="BodyText"/>
        <w:numPr>
          <w:ilvl w:val="0"/>
          <w:numId w:val="17"/>
        </w:numPr>
        <w:spacing w:line="360" w:lineRule="auto"/>
        <w:jc w:val="both"/>
        <w:rPr>
          <w:bCs/>
          <w:sz w:val="28"/>
          <w:szCs w:val="26"/>
        </w:rPr>
      </w:pPr>
      <w:r w:rsidRPr="002D70A2">
        <w:rPr>
          <w:sz w:val="28"/>
          <w:szCs w:val="26"/>
        </w:rPr>
        <w:t>In this project we use</w:t>
      </w:r>
      <w:r w:rsidRPr="002D70A2">
        <w:rPr>
          <w:bCs/>
          <w:sz w:val="28"/>
          <w:szCs w:val="26"/>
        </w:rPr>
        <w:t>Informal Approach</w:t>
      </w:r>
      <w:r w:rsidRPr="002D70A2">
        <w:rPr>
          <w:sz w:val="28"/>
          <w:szCs w:val="26"/>
        </w:rPr>
        <w:t xml:space="preserve"> to understand the exact requirement of the class where the information about the system was obtained by interaction with the client &amp; end user, Questionnaires &amp; studying the existing documents.</w:t>
      </w:r>
    </w:p>
    <w:p w:rsidR="000B6990" w:rsidRDefault="000B6990" w:rsidP="000B6990">
      <w:pPr>
        <w:pStyle w:val="BodyText"/>
        <w:spacing w:line="360" w:lineRule="auto"/>
        <w:jc w:val="both"/>
        <w:rPr>
          <w:b/>
          <w:sz w:val="32"/>
          <w:szCs w:val="32"/>
          <w:u w:val="single"/>
        </w:rPr>
      </w:pPr>
    </w:p>
    <w:p w:rsidR="000B6990" w:rsidRPr="002D70A2" w:rsidRDefault="000B6990" w:rsidP="000B6990">
      <w:pPr>
        <w:pStyle w:val="BodyText"/>
        <w:spacing w:line="360" w:lineRule="auto"/>
        <w:jc w:val="both"/>
        <w:rPr>
          <w:b/>
          <w:sz w:val="32"/>
          <w:szCs w:val="32"/>
          <w:u w:val="single"/>
        </w:rPr>
      </w:pPr>
      <w:r w:rsidRPr="002D70A2">
        <w:rPr>
          <w:b/>
          <w:sz w:val="32"/>
          <w:szCs w:val="32"/>
          <w:u w:val="single"/>
        </w:rPr>
        <w:t>4.Objective</w:t>
      </w:r>
    </w:p>
    <w:p w:rsidR="000B6990" w:rsidRPr="002D70A2" w:rsidRDefault="000B6990" w:rsidP="000B6990">
      <w:pPr>
        <w:pStyle w:val="BodyText"/>
        <w:spacing w:line="360" w:lineRule="auto"/>
        <w:jc w:val="both"/>
        <w:rPr>
          <w:bCs/>
          <w:sz w:val="28"/>
          <w:szCs w:val="28"/>
        </w:rPr>
      </w:pPr>
    </w:p>
    <w:p w:rsidR="000B6990" w:rsidRPr="002D70A2" w:rsidRDefault="000B6990" w:rsidP="000B6990">
      <w:pPr>
        <w:pStyle w:val="Default"/>
        <w:keepNext/>
        <w:keepLines/>
        <w:spacing w:line="360" w:lineRule="auto"/>
        <w:jc w:val="both"/>
        <w:rPr>
          <w:sz w:val="28"/>
          <w:szCs w:val="28"/>
          <w:u w:val="single"/>
        </w:rPr>
      </w:pPr>
      <w:r>
        <w:rPr>
          <w:rFonts w:eastAsia="Arial"/>
          <w:sz w:val="28"/>
          <w:szCs w:val="28"/>
          <w:u w:val="single"/>
        </w:rPr>
        <w:t>4</w:t>
      </w:r>
      <w:r w:rsidRPr="002D70A2">
        <w:rPr>
          <w:rFonts w:eastAsia="Arial"/>
          <w:sz w:val="28"/>
          <w:szCs w:val="28"/>
          <w:u w:val="single"/>
        </w:rPr>
        <w:t>.1 Introduction</w:t>
      </w:r>
    </w:p>
    <w:p w:rsidR="000B6990" w:rsidRPr="002D70A2" w:rsidRDefault="000B6990" w:rsidP="000B6990">
      <w:pPr>
        <w:pStyle w:val="Default"/>
        <w:spacing w:line="360" w:lineRule="auto"/>
        <w:jc w:val="both"/>
        <w:rPr>
          <w:rFonts w:eastAsia="Arial"/>
          <w:sz w:val="28"/>
          <w:szCs w:val="28"/>
        </w:rPr>
      </w:pPr>
      <w:r w:rsidRPr="002D70A2">
        <w:rPr>
          <w:rFonts w:eastAsia="Arial"/>
          <w:sz w:val="28"/>
          <w:szCs w:val="28"/>
        </w:rPr>
        <w:t>This website will have following aims:</w:t>
      </w:r>
    </w:p>
    <w:p w:rsidR="000B6990" w:rsidRPr="002D70A2" w:rsidRDefault="000B6990" w:rsidP="000B6990">
      <w:pPr>
        <w:pStyle w:val="Default"/>
        <w:numPr>
          <w:ilvl w:val="0"/>
          <w:numId w:val="1"/>
        </w:numPr>
        <w:tabs>
          <w:tab w:val="left" w:pos="420"/>
        </w:tabs>
        <w:spacing w:line="360" w:lineRule="auto"/>
        <w:ind w:left="720" w:firstLine="0"/>
        <w:jc w:val="both"/>
        <w:rPr>
          <w:sz w:val="28"/>
          <w:szCs w:val="28"/>
        </w:rPr>
      </w:pPr>
      <w:r w:rsidRPr="002D70A2">
        <w:rPr>
          <w:rFonts w:eastAsia="Arial"/>
          <w:sz w:val="28"/>
          <w:szCs w:val="28"/>
        </w:rPr>
        <w:t>Help students to communicate with the faculties</w:t>
      </w:r>
    </w:p>
    <w:p w:rsidR="000B6990" w:rsidRPr="002D70A2" w:rsidRDefault="000B6990" w:rsidP="000B6990">
      <w:pPr>
        <w:pStyle w:val="Default"/>
        <w:numPr>
          <w:ilvl w:val="0"/>
          <w:numId w:val="1"/>
        </w:numPr>
        <w:tabs>
          <w:tab w:val="left" w:pos="420"/>
        </w:tabs>
        <w:spacing w:line="360" w:lineRule="auto"/>
        <w:ind w:left="720" w:firstLine="0"/>
        <w:jc w:val="both"/>
        <w:rPr>
          <w:sz w:val="28"/>
          <w:szCs w:val="28"/>
        </w:rPr>
      </w:pPr>
      <w:r w:rsidRPr="002D70A2">
        <w:rPr>
          <w:sz w:val="28"/>
          <w:szCs w:val="28"/>
        </w:rPr>
        <w:t xml:space="preserve">Help users to access website and its privileges based on their roles. </w:t>
      </w:r>
    </w:p>
    <w:p w:rsidR="000B6990" w:rsidRPr="002D70A2" w:rsidRDefault="000B6990" w:rsidP="000B6990">
      <w:pPr>
        <w:pStyle w:val="Default"/>
        <w:numPr>
          <w:ilvl w:val="0"/>
          <w:numId w:val="1"/>
        </w:numPr>
        <w:tabs>
          <w:tab w:val="left" w:pos="420"/>
        </w:tabs>
        <w:spacing w:line="360" w:lineRule="auto"/>
        <w:ind w:left="720" w:firstLine="0"/>
        <w:jc w:val="both"/>
        <w:rPr>
          <w:sz w:val="28"/>
          <w:szCs w:val="28"/>
        </w:rPr>
      </w:pPr>
      <w:r w:rsidRPr="002D70A2">
        <w:rPr>
          <w:rFonts w:eastAsia="Arial"/>
          <w:sz w:val="28"/>
          <w:szCs w:val="28"/>
        </w:rPr>
        <w:t>Attract and also inspire even more candidates to apply for the class.</w:t>
      </w:r>
    </w:p>
    <w:p w:rsidR="000B6990" w:rsidRPr="002D70A2" w:rsidRDefault="000B6990" w:rsidP="000B6990">
      <w:pPr>
        <w:pStyle w:val="Default"/>
        <w:keepNext/>
        <w:keepLines/>
        <w:spacing w:line="360" w:lineRule="auto"/>
        <w:jc w:val="both"/>
        <w:rPr>
          <w:rFonts w:eastAsia="Arial"/>
          <w:sz w:val="28"/>
          <w:szCs w:val="28"/>
          <w:u w:val="single"/>
        </w:rPr>
      </w:pPr>
    </w:p>
    <w:p w:rsidR="000B6990" w:rsidRPr="002D70A2" w:rsidRDefault="000B6990" w:rsidP="000B6990">
      <w:pPr>
        <w:pStyle w:val="Default"/>
        <w:keepNext/>
        <w:keepLines/>
        <w:spacing w:line="360" w:lineRule="auto"/>
        <w:jc w:val="both"/>
        <w:rPr>
          <w:rFonts w:eastAsia="Arial"/>
          <w:sz w:val="28"/>
          <w:szCs w:val="28"/>
          <w:u w:val="single"/>
        </w:rPr>
      </w:pPr>
      <w:r>
        <w:rPr>
          <w:rFonts w:eastAsia="Arial"/>
          <w:sz w:val="28"/>
          <w:szCs w:val="28"/>
          <w:u w:val="single"/>
        </w:rPr>
        <w:t>4</w:t>
      </w:r>
      <w:r w:rsidRPr="002D70A2">
        <w:rPr>
          <w:rFonts w:eastAsia="Arial"/>
          <w:sz w:val="28"/>
          <w:szCs w:val="28"/>
          <w:u w:val="single"/>
        </w:rPr>
        <w:t>.2 Scope</w:t>
      </w:r>
    </w:p>
    <w:p w:rsidR="000B6990" w:rsidRPr="002D70A2" w:rsidRDefault="000B6990" w:rsidP="000B6990">
      <w:pPr>
        <w:pStyle w:val="Default"/>
        <w:keepNext/>
        <w:keepLines/>
        <w:spacing w:line="360" w:lineRule="auto"/>
        <w:jc w:val="both"/>
        <w:rPr>
          <w:sz w:val="28"/>
          <w:szCs w:val="28"/>
        </w:rPr>
      </w:pPr>
      <w:r w:rsidRPr="002D70A2">
        <w:rPr>
          <w:rFonts w:eastAsia="Arial"/>
          <w:sz w:val="28"/>
          <w:szCs w:val="28"/>
        </w:rPr>
        <w:t xml:space="preserve">Project will have following major modules: </w:t>
      </w:r>
    </w:p>
    <w:p w:rsidR="000B6990" w:rsidRPr="002D70A2" w:rsidRDefault="000B6990" w:rsidP="000B6990">
      <w:pPr>
        <w:pStyle w:val="Default"/>
        <w:keepNext/>
        <w:keepLines/>
        <w:numPr>
          <w:ilvl w:val="0"/>
          <w:numId w:val="2"/>
        </w:numPr>
        <w:tabs>
          <w:tab w:val="left" w:pos="420"/>
        </w:tabs>
        <w:spacing w:line="360" w:lineRule="auto"/>
        <w:jc w:val="both"/>
        <w:rPr>
          <w:sz w:val="28"/>
          <w:szCs w:val="28"/>
        </w:rPr>
      </w:pPr>
      <w:r w:rsidRPr="002D70A2">
        <w:rPr>
          <w:rFonts w:eastAsia="Arial"/>
          <w:sz w:val="28"/>
          <w:szCs w:val="28"/>
        </w:rPr>
        <w:t>Home Page</w:t>
      </w:r>
    </w:p>
    <w:p w:rsidR="000B6990" w:rsidRPr="002D70A2" w:rsidRDefault="000B6990" w:rsidP="000B6990">
      <w:pPr>
        <w:pStyle w:val="Default"/>
        <w:spacing w:line="360" w:lineRule="auto"/>
        <w:ind w:left="420" w:firstLine="420"/>
        <w:jc w:val="both"/>
        <w:rPr>
          <w:rFonts w:eastAsia="Arial"/>
          <w:sz w:val="28"/>
          <w:szCs w:val="28"/>
        </w:rPr>
      </w:pPr>
      <w:r w:rsidRPr="002D70A2">
        <w:rPr>
          <w:rFonts w:eastAsia="Arial"/>
          <w:sz w:val="28"/>
          <w:szCs w:val="28"/>
        </w:rPr>
        <w:t>It will be start page for website. It will contain brief overview of the class. They can be redirected to their individual pages if more information is required by user. User can also register for the discussion forum.</w:t>
      </w:r>
    </w:p>
    <w:p w:rsidR="000B6990" w:rsidRPr="002D70A2" w:rsidRDefault="000B6990" w:rsidP="000B6990">
      <w:pPr>
        <w:pStyle w:val="Default"/>
        <w:spacing w:line="360" w:lineRule="auto"/>
        <w:ind w:left="420" w:firstLine="420"/>
        <w:jc w:val="both"/>
        <w:rPr>
          <w:rFonts w:eastAsia="Arial"/>
          <w:sz w:val="28"/>
          <w:szCs w:val="28"/>
        </w:rPr>
      </w:pPr>
    </w:p>
    <w:p w:rsidR="000B6990" w:rsidRPr="002D70A2" w:rsidRDefault="000B6990" w:rsidP="000B6990">
      <w:pPr>
        <w:pStyle w:val="Default"/>
        <w:numPr>
          <w:ilvl w:val="0"/>
          <w:numId w:val="2"/>
        </w:numPr>
        <w:tabs>
          <w:tab w:val="left" w:pos="420"/>
        </w:tabs>
        <w:spacing w:line="360" w:lineRule="auto"/>
        <w:jc w:val="both"/>
        <w:rPr>
          <w:sz w:val="28"/>
          <w:szCs w:val="28"/>
        </w:rPr>
      </w:pPr>
      <w:r w:rsidRPr="002D70A2">
        <w:rPr>
          <w:sz w:val="28"/>
          <w:szCs w:val="28"/>
        </w:rPr>
        <w:t>About Us</w:t>
      </w:r>
    </w:p>
    <w:p w:rsidR="000B6990" w:rsidRPr="002D70A2" w:rsidRDefault="000B6990" w:rsidP="000B6990">
      <w:pPr>
        <w:pStyle w:val="Default"/>
        <w:numPr>
          <w:ilvl w:val="0"/>
          <w:numId w:val="3"/>
        </w:numPr>
        <w:tabs>
          <w:tab w:val="left" w:pos="840"/>
        </w:tabs>
        <w:spacing w:line="360" w:lineRule="auto"/>
        <w:ind w:left="720" w:hanging="240"/>
        <w:jc w:val="both"/>
        <w:rPr>
          <w:sz w:val="28"/>
          <w:szCs w:val="28"/>
        </w:rPr>
      </w:pPr>
      <w:r w:rsidRPr="002D70A2">
        <w:rPr>
          <w:rFonts w:eastAsia="Arial"/>
          <w:sz w:val="28"/>
          <w:szCs w:val="28"/>
        </w:rPr>
        <w:lastRenderedPageBreak/>
        <w:t>History</w:t>
      </w:r>
    </w:p>
    <w:p w:rsidR="000B6990" w:rsidRPr="002D70A2" w:rsidRDefault="000B6990" w:rsidP="000B6990">
      <w:pPr>
        <w:pStyle w:val="Default"/>
        <w:spacing w:line="360" w:lineRule="auto"/>
        <w:ind w:left="840" w:firstLine="420"/>
        <w:jc w:val="both"/>
        <w:rPr>
          <w:rFonts w:eastAsia="Arial"/>
          <w:sz w:val="28"/>
          <w:szCs w:val="28"/>
        </w:rPr>
      </w:pPr>
      <w:r w:rsidRPr="002D70A2">
        <w:rPr>
          <w:rFonts w:eastAsia="Arial"/>
          <w:sz w:val="28"/>
          <w:szCs w:val="28"/>
        </w:rPr>
        <w:t>Will give a brief history about class</w:t>
      </w:r>
    </w:p>
    <w:p w:rsidR="000B6990" w:rsidRPr="002D70A2" w:rsidRDefault="000B6990" w:rsidP="000B6990">
      <w:pPr>
        <w:pStyle w:val="Default"/>
        <w:numPr>
          <w:ilvl w:val="0"/>
          <w:numId w:val="3"/>
        </w:numPr>
        <w:tabs>
          <w:tab w:val="left" w:pos="840"/>
        </w:tabs>
        <w:spacing w:line="360" w:lineRule="auto"/>
        <w:ind w:left="720" w:hanging="240"/>
        <w:jc w:val="both"/>
        <w:rPr>
          <w:sz w:val="28"/>
          <w:szCs w:val="28"/>
        </w:rPr>
      </w:pPr>
      <w:r w:rsidRPr="002D70A2">
        <w:rPr>
          <w:rFonts w:eastAsia="Arial"/>
          <w:sz w:val="28"/>
          <w:szCs w:val="28"/>
        </w:rPr>
        <w:t>Values</w:t>
      </w:r>
    </w:p>
    <w:p w:rsidR="000B6990" w:rsidRPr="002D70A2" w:rsidRDefault="000B6990" w:rsidP="000B6990">
      <w:pPr>
        <w:pStyle w:val="Default"/>
        <w:spacing w:line="360" w:lineRule="auto"/>
        <w:ind w:left="480" w:firstLine="839"/>
        <w:jc w:val="both"/>
        <w:rPr>
          <w:sz w:val="28"/>
          <w:szCs w:val="28"/>
        </w:rPr>
      </w:pPr>
      <w:r w:rsidRPr="002D70A2">
        <w:rPr>
          <w:sz w:val="28"/>
          <w:szCs w:val="28"/>
        </w:rPr>
        <w:t>Values on which institution was build and stands for it</w:t>
      </w:r>
    </w:p>
    <w:p w:rsidR="000B6990" w:rsidRPr="002D70A2" w:rsidRDefault="000B6990" w:rsidP="000B6990">
      <w:pPr>
        <w:pStyle w:val="Default"/>
        <w:spacing w:line="360" w:lineRule="auto"/>
        <w:ind w:left="420"/>
        <w:jc w:val="both"/>
        <w:rPr>
          <w:rFonts w:eastAsia="Arial"/>
          <w:sz w:val="28"/>
          <w:szCs w:val="28"/>
        </w:rPr>
      </w:pPr>
    </w:p>
    <w:p w:rsidR="000B6990" w:rsidRPr="002D70A2" w:rsidRDefault="000B6990" w:rsidP="000B6990">
      <w:pPr>
        <w:pStyle w:val="Default"/>
        <w:numPr>
          <w:ilvl w:val="0"/>
          <w:numId w:val="4"/>
        </w:numPr>
        <w:tabs>
          <w:tab w:val="left" w:pos="420"/>
        </w:tabs>
        <w:spacing w:line="360" w:lineRule="auto"/>
        <w:jc w:val="both"/>
        <w:rPr>
          <w:rFonts w:eastAsia="Arial"/>
          <w:sz w:val="28"/>
          <w:szCs w:val="28"/>
        </w:rPr>
      </w:pPr>
      <w:r w:rsidRPr="002D70A2">
        <w:rPr>
          <w:rFonts w:eastAsia="Arial"/>
          <w:sz w:val="28"/>
          <w:szCs w:val="28"/>
        </w:rPr>
        <w:t>Contact Us</w:t>
      </w:r>
    </w:p>
    <w:p w:rsidR="000B6990" w:rsidRPr="002D70A2" w:rsidRDefault="000B6990" w:rsidP="000B6990">
      <w:pPr>
        <w:pStyle w:val="Default"/>
        <w:spacing w:line="360" w:lineRule="auto"/>
        <w:ind w:left="420" w:firstLine="420"/>
        <w:jc w:val="both"/>
        <w:rPr>
          <w:rFonts w:eastAsia="Arial"/>
          <w:sz w:val="28"/>
          <w:szCs w:val="28"/>
        </w:rPr>
      </w:pPr>
      <w:r w:rsidRPr="002D70A2">
        <w:rPr>
          <w:rFonts w:eastAsia="Arial"/>
          <w:sz w:val="28"/>
          <w:szCs w:val="28"/>
        </w:rPr>
        <w:t>Will give an opportunity to unregistered users for asking queries that will be forwarded to the administrator of the website.</w:t>
      </w:r>
    </w:p>
    <w:p w:rsidR="000B6990" w:rsidRPr="002D70A2" w:rsidRDefault="000B6990" w:rsidP="000B6990">
      <w:pPr>
        <w:pStyle w:val="Default"/>
        <w:spacing w:line="360" w:lineRule="auto"/>
        <w:ind w:left="420" w:firstLine="420"/>
        <w:jc w:val="both"/>
        <w:rPr>
          <w:rFonts w:eastAsia="Arial"/>
          <w:sz w:val="28"/>
          <w:szCs w:val="28"/>
        </w:rPr>
      </w:pPr>
    </w:p>
    <w:p w:rsidR="000B6990" w:rsidRPr="002D70A2" w:rsidRDefault="000B6990" w:rsidP="000B6990">
      <w:pPr>
        <w:pStyle w:val="Default"/>
        <w:spacing w:line="360" w:lineRule="auto"/>
        <w:jc w:val="both"/>
        <w:rPr>
          <w:rFonts w:eastAsia="Arial"/>
          <w:sz w:val="28"/>
          <w:szCs w:val="28"/>
          <w:u w:val="single"/>
        </w:rPr>
      </w:pPr>
      <w:r w:rsidRPr="002D70A2">
        <w:rPr>
          <w:rFonts w:eastAsia="Arial"/>
          <w:sz w:val="28"/>
          <w:szCs w:val="28"/>
        </w:rPr>
        <w:t xml:space="preserve">* </w:t>
      </w:r>
      <w:r w:rsidRPr="002D70A2">
        <w:rPr>
          <w:rFonts w:eastAsia="Arial"/>
          <w:sz w:val="28"/>
          <w:szCs w:val="28"/>
          <w:u w:val="single"/>
        </w:rPr>
        <w:t>Additional Modules based on roles:</w:t>
      </w:r>
    </w:p>
    <w:p w:rsidR="000B6990" w:rsidRDefault="000B6990" w:rsidP="000B6990">
      <w:pPr>
        <w:pStyle w:val="Default"/>
        <w:spacing w:line="360" w:lineRule="auto"/>
        <w:jc w:val="both"/>
        <w:rPr>
          <w:rFonts w:eastAsia="Arial"/>
          <w:sz w:val="28"/>
          <w:szCs w:val="28"/>
        </w:rPr>
      </w:pPr>
    </w:p>
    <w:p w:rsidR="000B6990" w:rsidRPr="002D70A2" w:rsidRDefault="000B6990" w:rsidP="000B6990">
      <w:pPr>
        <w:pStyle w:val="Default"/>
        <w:spacing w:line="360" w:lineRule="auto"/>
        <w:jc w:val="both"/>
        <w:rPr>
          <w:rFonts w:eastAsia="Arial"/>
          <w:sz w:val="28"/>
          <w:szCs w:val="28"/>
        </w:rPr>
      </w:pPr>
      <w:r w:rsidRPr="002D70A2">
        <w:rPr>
          <w:rFonts w:eastAsia="Arial"/>
          <w:sz w:val="28"/>
          <w:szCs w:val="28"/>
        </w:rPr>
        <w:t>1. Administrator (Admin):</w:t>
      </w:r>
    </w:p>
    <w:p w:rsidR="000B6990" w:rsidRPr="002D70A2"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Add/edit/delete Accounts</w:t>
      </w:r>
    </w:p>
    <w:p w:rsidR="000B6990" w:rsidRPr="002D70A2"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Add/edit/delete Quiz</w:t>
      </w:r>
    </w:p>
    <w:p w:rsidR="000B6990" w:rsidRPr="002D70A2"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Add/edit/delete WebPages</w:t>
      </w:r>
    </w:p>
    <w:p w:rsidR="000B6990" w:rsidRPr="002D70A2"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Add/edit/delete exam schedule and results</w:t>
      </w:r>
    </w:p>
    <w:p w:rsidR="000B6990" w:rsidRPr="002D70A2"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Update Attendance</w:t>
      </w:r>
    </w:p>
    <w:p w:rsidR="000B6990" w:rsidRPr="00EA6EE3" w:rsidRDefault="000B6990" w:rsidP="000B6990">
      <w:pPr>
        <w:pStyle w:val="Default"/>
        <w:numPr>
          <w:ilvl w:val="1"/>
          <w:numId w:val="5"/>
        </w:numPr>
        <w:tabs>
          <w:tab w:val="left" w:pos="840"/>
        </w:tabs>
        <w:spacing w:line="360" w:lineRule="auto"/>
        <w:jc w:val="both"/>
        <w:rPr>
          <w:rFonts w:eastAsia="Arial"/>
          <w:sz w:val="28"/>
          <w:szCs w:val="28"/>
        </w:rPr>
      </w:pPr>
      <w:r w:rsidRPr="002D70A2">
        <w:rPr>
          <w:rFonts w:eastAsia="Arial"/>
          <w:sz w:val="28"/>
          <w:szCs w:val="28"/>
        </w:rPr>
        <w:t xml:space="preserve">Administer content from feedback forms </w:t>
      </w:r>
    </w:p>
    <w:p w:rsidR="000B6990" w:rsidRPr="002D70A2" w:rsidRDefault="000B6990" w:rsidP="000B6990">
      <w:pPr>
        <w:pStyle w:val="Default"/>
        <w:numPr>
          <w:ilvl w:val="0"/>
          <w:numId w:val="6"/>
        </w:numPr>
        <w:spacing w:line="360" w:lineRule="auto"/>
        <w:jc w:val="both"/>
        <w:rPr>
          <w:rFonts w:eastAsia="Arial"/>
          <w:sz w:val="28"/>
          <w:szCs w:val="28"/>
        </w:rPr>
      </w:pPr>
      <w:r w:rsidRPr="002D70A2">
        <w:rPr>
          <w:rFonts w:eastAsia="Arial"/>
          <w:sz w:val="28"/>
          <w:szCs w:val="28"/>
        </w:rPr>
        <w:t>Student:</w:t>
      </w:r>
    </w:p>
    <w:p w:rsidR="000B6990" w:rsidRPr="002D70A2"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 xml:space="preserve">Sign up </w:t>
      </w:r>
    </w:p>
    <w:p w:rsidR="000B6990" w:rsidRPr="002D70A2"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Communicate with faculty</w:t>
      </w:r>
    </w:p>
    <w:p w:rsidR="000B6990" w:rsidRPr="002D70A2"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Download Documents</w:t>
      </w:r>
    </w:p>
    <w:p w:rsidR="000B6990" w:rsidRPr="002D70A2"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View Gallery</w:t>
      </w:r>
    </w:p>
    <w:p w:rsidR="000B6990" w:rsidRPr="002D70A2"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Play Quiz</w:t>
      </w:r>
    </w:p>
    <w:p w:rsidR="000B6990" w:rsidRPr="00EA6EE3" w:rsidRDefault="000B6990" w:rsidP="000B6990">
      <w:pPr>
        <w:pStyle w:val="Default"/>
        <w:numPr>
          <w:ilvl w:val="1"/>
          <w:numId w:val="6"/>
        </w:numPr>
        <w:tabs>
          <w:tab w:val="left" w:pos="840"/>
        </w:tabs>
        <w:spacing w:line="360" w:lineRule="auto"/>
        <w:jc w:val="both"/>
        <w:rPr>
          <w:rFonts w:eastAsia="Arial"/>
          <w:sz w:val="28"/>
          <w:szCs w:val="28"/>
        </w:rPr>
      </w:pPr>
      <w:r w:rsidRPr="002D70A2">
        <w:rPr>
          <w:rFonts w:eastAsia="Arial"/>
          <w:sz w:val="28"/>
          <w:szCs w:val="28"/>
        </w:rPr>
        <w:t xml:space="preserve">Feedback </w:t>
      </w:r>
    </w:p>
    <w:p w:rsidR="000B6990" w:rsidRPr="002D70A2" w:rsidRDefault="000B6990" w:rsidP="000B6990">
      <w:pPr>
        <w:pStyle w:val="Default"/>
        <w:numPr>
          <w:ilvl w:val="0"/>
          <w:numId w:val="7"/>
        </w:numPr>
        <w:spacing w:line="360" w:lineRule="auto"/>
        <w:jc w:val="both"/>
        <w:rPr>
          <w:rFonts w:eastAsia="Arial"/>
          <w:sz w:val="28"/>
          <w:szCs w:val="28"/>
        </w:rPr>
      </w:pPr>
      <w:r w:rsidRPr="002D70A2">
        <w:rPr>
          <w:rFonts w:eastAsia="Arial"/>
          <w:sz w:val="28"/>
          <w:szCs w:val="28"/>
        </w:rPr>
        <w:t>Faculty:</w:t>
      </w:r>
    </w:p>
    <w:p w:rsidR="000B6990" w:rsidRPr="002D70A2" w:rsidRDefault="000B6990" w:rsidP="000B6990">
      <w:pPr>
        <w:pStyle w:val="Default"/>
        <w:numPr>
          <w:ilvl w:val="1"/>
          <w:numId w:val="7"/>
        </w:numPr>
        <w:tabs>
          <w:tab w:val="left" w:pos="840"/>
        </w:tabs>
        <w:spacing w:line="360" w:lineRule="auto"/>
        <w:jc w:val="both"/>
        <w:rPr>
          <w:rFonts w:eastAsia="Arial"/>
          <w:sz w:val="28"/>
          <w:szCs w:val="28"/>
        </w:rPr>
      </w:pPr>
      <w:r w:rsidRPr="002D70A2">
        <w:rPr>
          <w:rFonts w:eastAsia="Arial"/>
          <w:sz w:val="28"/>
          <w:szCs w:val="28"/>
        </w:rPr>
        <w:t>Sign up</w:t>
      </w:r>
    </w:p>
    <w:p w:rsidR="000B6990" w:rsidRPr="002D70A2" w:rsidRDefault="000B6990" w:rsidP="000B6990">
      <w:pPr>
        <w:pStyle w:val="Default"/>
        <w:numPr>
          <w:ilvl w:val="1"/>
          <w:numId w:val="7"/>
        </w:numPr>
        <w:tabs>
          <w:tab w:val="left" w:pos="840"/>
        </w:tabs>
        <w:spacing w:line="360" w:lineRule="auto"/>
        <w:jc w:val="both"/>
        <w:rPr>
          <w:rFonts w:eastAsia="Arial"/>
          <w:sz w:val="28"/>
          <w:szCs w:val="28"/>
        </w:rPr>
      </w:pPr>
      <w:r w:rsidRPr="002D70A2">
        <w:rPr>
          <w:rFonts w:eastAsia="Arial"/>
          <w:sz w:val="28"/>
          <w:szCs w:val="28"/>
        </w:rPr>
        <w:t>Upload Documents</w:t>
      </w:r>
    </w:p>
    <w:p w:rsidR="000B6990" w:rsidRPr="002D70A2" w:rsidRDefault="000B6990" w:rsidP="000B6990">
      <w:pPr>
        <w:pStyle w:val="Default"/>
        <w:numPr>
          <w:ilvl w:val="1"/>
          <w:numId w:val="7"/>
        </w:numPr>
        <w:tabs>
          <w:tab w:val="left" w:pos="840"/>
        </w:tabs>
        <w:spacing w:line="360" w:lineRule="auto"/>
        <w:jc w:val="both"/>
        <w:rPr>
          <w:rFonts w:eastAsia="Arial"/>
          <w:sz w:val="28"/>
          <w:szCs w:val="28"/>
        </w:rPr>
      </w:pPr>
      <w:r w:rsidRPr="002D70A2">
        <w:rPr>
          <w:rFonts w:eastAsia="Arial"/>
          <w:sz w:val="28"/>
          <w:szCs w:val="28"/>
        </w:rPr>
        <w:lastRenderedPageBreak/>
        <w:t>Communicate with Students</w:t>
      </w:r>
    </w:p>
    <w:p w:rsidR="000B6990" w:rsidRPr="002D70A2" w:rsidRDefault="000B6990" w:rsidP="000B6990">
      <w:pPr>
        <w:pStyle w:val="Heading2"/>
        <w:tabs>
          <w:tab w:val="left" w:pos="720"/>
        </w:tabs>
        <w:spacing w:line="360" w:lineRule="auto"/>
        <w:jc w:val="both"/>
        <w:rPr>
          <w:b w:val="0"/>
          <w:i/>
          <w:szCs w:val="28"/>
        </w:rPr>
      </w:pPr>
      <w:r w:rsidRPr="002D70A2">
        <w:rPr>
          <w:rFonts w:eastAsia="Arial"/>
          <w:b w:val="0"/>
          <w:kern w:val="1"/>
          <w:szCs w:val="28"/>
          <w:u w:val="single"/>
        </w:rPr>
        <w:t>4</w:t>
      </w:r>
      <w:r w:rsidRPr="002D70A2">
        <w:rPr>
          <w:rFonts w:eastAsia="Arial"/>
          <w:b w:val="0"/>
          <w:kern w:val="1"/>
          <w:szCs w:val="28"/>
          <w:u w:val="single"/>
          <w:lang w:val="zh-CN"/>
        </w:rPr>
        <w:t>.</w:t>
      </w:r>
      <w:r w:rsidRPr="002D70A2">
        <w:rPr>
          <w:rFonts w:eastAsia="Arial"/>
          <w:b w:val="0"/>
          <w:kern w:val="1"/>
          <w:szCs w:val="28"/>
          <w:u w:val="single"/>
        </w:rPr>
        <w:t>3</w:t>
      </w:r>
      <w:r w:rsidRPr="002D70A2">
        <w:rPr>
          <w:rFonts w:eastAsia="Arial"/>
          <w:b w:val="0"/>
          <w:kern w:val="1"/>
          <w:szCs w:val="28"/>
          <w:u w:val="single"/>
          <w:lang w:val="zh-CN"/>
        </w:rPr>
        <w:t xml:space="preserve"> Types of Users</w:t>
      </w:r>
    </w:p>
    <w:p w:rsidR="000B6990" w:rsidRPr="002D70A2" w:rsidRDefault="000B6990" w:rsidP="000B6990">
      <w:pPr>
        <w:pStyle w:val="Default"/>
        <w:numPr>
          <w:ilvl w:val="0"/>
          <w:numId w:val="8"/>
        </w:numPr>
        <w:tabs>
          <w:tab w:val="left" w:pos="420"/>
        </w:tabs>
        <w:spacing w:line="360" w:lineRule="auto"/>
        <w:ind w:firstLine="0"/>
        <w:jc w:val="both"/>
        <w:rPr>
          <w:i/>
          <w:iCs/>
          <w:sz w:val="28"/>
          <w:szCs w:val="28"/>
        </w:rPr>
      </w:pPr>
      <w:r w:rsidRPr="002D70A2">
        <w:rPr>
          <w:rFonts w:eastAsia="Arial"/>
          <w:b/>
          <w:i/>
          <w:iCs/>
          <w:kern w:val="1"/>
          <w:sz w:val="28"/>
          <w:szCs w:val="28"/>
          <w:lang w:val="zh-CN"/>
        </w:rPr>
        <w:t>Administrator</w:t>
      </w:r>
    </w:p>
    <w:p w:rsidR="000B6990" w:rsidRPr="002D70A2" w:rsidRDefault="000B6990" w:rsidP="000B6990">
      <w:pPr>
        <w:pStyle w:val="Default"/>
        <w:spacing w:line="360" w:lineRule="auto"/>
        <w:ind w:leftChars="100" w:left="240"/>
        <w:jc w:val="both"/>
        <w:rPr>
          <w:rFonts w:eastAsia="Arial"/>
          <w:kern w:val="1"/>
          <w:sz w:val="28"/>
          <w:szCs w:val="28"/>
        </w:rPr>
      </w:pPr>
      <w:r w:rsidRPr="002D70A2">
        <w:rPr>
          <w:rFonts w:eastAsia="Arial"/>
          <w:kern w:val="1"/>
          <w:sz w:val="28"/>
          <w:szCs w:val="28"/>
          <w:lang w:val="zh-CN"/>
        </w:rPr>
        <w:t xml:space="preserve">Site administrator has complete control of all the activities of the website. Site admin can </w:t>
      </w:r>
      <w:r w:rsidRPr="002D70A2">
        <w:rPr>
          <w:rFonts w:eastAsia="Arial"/>
          <w:kern w:val="1"/>
          <w:sz w:val="28"/>
          <w:szCs w:val="28"/>
        </w:rPr>
        <w:t>v</w:t>
      </w:r>
      <w:r w:rsidRPr="002D70A2">
        <w:rPr>
          <w:rFonts w:eastAsia="Arial"/>
          <w:kern w:val="1"/>
          <w:sz w:val="28"/>
          <w:szCs w:val="28"/>
          <w:lang w:val="zh-CN"/>
        </w:rPr>
        <w:t xml:space="preserve">iew as well as </w:t>
      </w:r>
      <w:r w:rsidRPr="002D70A2">
        <w:rPr>
          <w:rFonts w:eastAsia="Arial"/>
          <w:kern w:val="1"/>
          <w:sz w:val="28"/>
          <w:szCs w:val="28"/>
        </w:rPr>
        <w:t>update accounts, gallery, database, etc.</w:t>
      </w:r>
    </w:p>
    <w:p w:rsidR="000B6990" w:rsidRPr="002D70A2" w:rsidRDefault="000B6990" w:rsidP="000B6990">
      <w:pPr>
        <w:pStyle w:val="Default"/>
        <w:spacing w:line="360" w:lineRule="auto"/>
        <w:ind w:leftChars="100" w:left="240"/>
        <w:jc w:val="both"/>
        <w:rPr>
          <w:rFonts w:eastAsia="Arial"/>
          <w:kern w:val="1"/>
          <w:sz w:val="28"/>
          <w:szCs w:val="28"/>
        </w:rPr>
      </w:pPr>
    </w:p>
    <w:p w:rsidR="000B6990" w:rsidRPr="002D70A2" w:rsidRDefault="000B6990" w:rsidP="000B6990">
      <w:pPr>
        <w:pStyle w:val="Default"/>
        <w:numPr>
          <w:ilvl w:val="0"/>
          <w:numId w:val="9"/>
        </w:numPr>
        <w:tabs>
          <w:tab w:val="left" w:pos="420"/>
        </w:tabs>
        <w:spacing w:line="360" w:lineRule="auto"/>
        <w:ind w:firstLine="0"/>
        <w:jc w:val="both"/>
        <w:rPr>
          <w:i/>
          <w:iCs/>
          <w:sz w:val="28"/>
          <w:szCs w:val="28"/>
        </w:rPr>
      </w:pPr>
      <w:r w:rsidRPr="002D70A2">
        <w:rPr>
          <w:rFonts w:eastAsia="Arial"/>
          <w:b/>
          <w:i/>
          <w:iCs/>
          <w:kern w:val="1"/>
          <w:sz w:val="28"/>
          <w:szCs w:val="28"/>
        </w:rPr>
        <w:t>Student</w:t>
      </w:r>
    </w:p>
    <w:p w:rsidR="000B6990" w:rsidRPr="002D70A2" w:rsidRDefault="000B6990" w:rsidP="000B6990">
      <w:pPr>
        <w:pStyle w:val="Default"/>
        <w:spacing w:line="360" w:lineRule="auto"/>
        <w:jc w:val="both"/>
        <w:rPr>
          <w:rFonts w:eastAsia="Arial"/>
          <w:kern w:val="1"/>
          <w:sz w:val="28"/>
          <w:szCs w:val="28"/>
        </w:rPr>
      </w:pPr>
      <w:r w:rsidRPr="002D70A2">
        <w:rPr>
          <w:rFonts w:eastAsia="Arial"/>
          <w:kern w:val="1"/>
          <w:sz w:val="28"/>
          <w:szCs w:val="28"/>
        </w:rPr>
        <w:t>Student is a part of any of courses in class and is currently student of the class.He/she can provide feedback or communicate with faculty and Download documents.</w:t>
      </w:r>
    </w:p>
    <w:p w:rsidR="000B6990" w:rsidRPr="002D70A2" w:rsidRDefault="000B6990" w:rsidP="000B6990">
      <w:pPr>
        <w:pStyle w:val="Default"/>
        <w:spacing w:line="360" w:lineRule="auto"/>
        <w:jc w:val="both"/>
        <w:rPr>
          <w:sz w:val="28"/>
          <w:szCs w:val="28"/>
        </w:rPr>
      </w:pPr>
    </w:p>
    <w:p w:rsidR="000B6990" w:rsidRPr="002D70A2" w:rsidRDefault="000B6990" w:rsidP="000B6990">
      <w:pPr>
        <w:pStyle w:val="Default"/>
        <w:numPr>
          <w:ilvl w:val="0"/>
          <w:numId w:val="10"/>
        </w:numPr>
        <w:tabs>
          <w:tab w:val="left" w:pos="840"/>
        </w:tabs>
        <w:spacing w:line="360" w:lineRule="auto"/>
        <w:ind w:left="840"/>
        <w:jc w:val="both"/>
        <w:rPr>
          <w:sz w:val="28"/>
          <w:szCs w:val="28"/>
        </w:rPr>
      </w:pPr>
      <w:r w:rsidRPr="002D70A2">
        <w:rPr>
          <w:rFonts w:eastAsia="Arial"/>
          <w:b/>
          <w:kern w:val="1"/>
          <w:sz w:val="28"/>
          <w:szCs w:val="28"/>
        </w:rPr>
        <w:t>Faculty</w:t>
      </w:r>
    </w:p>
    <w:p w:rsidR="000B6990" w:rsidRPr="008E06EE" w:rsidRDefault="000B6990" w:rsidP="000B6990">
      <w:pPr>
        <w:pStyle w:val="Default"/>
        <w:spacing w:line="360" w:lineRule="auto"/>
        <w:jc w:val="both"/>
        <w:rPr>
          <w:b/>
          <w:sz w:val="32"/>
          <w:szCs w:val="32"/>
          <w:u w:val="single"/>
        </w:rPr>
      </w:pPr>
      <w:r w:rsidRPr="002D70A2">
        <w:rPr>
          <w:sz w:val="28"/>
          <w:szCs w:val="28"/>
        </w:rPr>
        <w:t>Faculty can teach any subjects in class can upload notes &amp; other documents and communicate with students.</w:t>
      </w:r>
    </w:p>
    <w:p w:rsidR="000B6990" w:rsidRPr="008E06EE"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p>
    <w:p w:rsidR="000B6990" w:rsidRDefault="000B6990" w:rsidP="000B6990">
      <w:pPr>
        <w:pStyle w:val="Default"/>
        <w:spacing w:line="360" w:lineRule="auto"/>
        <w:jc w:val="both"/>
        <w:rPr>
          <w:b/>
          <w:sz w:val="32"/>
          <w:szCs w:val="32"/>
          <w:u w:val="single"/>
        </w:rPr>
      </w:pPr>
      <w:r w:rsidRPr="008E06EE">
        <w:rPr>
          <w:b/>
          <w:sz w:val="32"/>
          <w:szCs w:val="32"/>
          <w:u w:val="single"/>
        </w:rPr>
        <w:lastRenderedPageBreak/>
        <w:t>5.Current Status</w:t>
      </w:r>
    </w:p>
    <w:p w:rsidR="000B6990" w:rsidRDefault="000B6990" w:rsidP="000B6990">
      <w:pPr>
        <w:pStyle w:val="Default"/>
        <w:spacing w:line="360" w:lineRule="auto"/>
        <w:jc w:val="both"/>
        <w:rPr>
          <w:b/>
          <w:sz w:val="32"/>
          <w:szCs w:val="32"/>
          <w:u w:val="single"/>
        </w:rPr>
      </w:pPr>
    </w:p>
    <w:p w:rsidR="000B6990" w:rsidRPr="008E06EE" w:rsidRDefault="000B6990" w:rsidP="000B6990">
      <w:pPr>
        <w:pStyle w:val="Default"/>
        <w:spacing w:line="360" w:lineRule="auto"/>
        <w:jc w:val="both"/>
        <w:rPr>
          <w:b/>
          <w:sz w:val="32"/>
          <w:szCs w:val="32"/>
          <w:u w:val="single"/>
        </w:rPr>
      </w:pPr>
      <w:r>
        <w:rPr>
          <w:noProof/>
          <w:sz w:val="26"/>
          <w:szCs w:val="26"/>
        </w:rPr>
        <w:drawing>
          <wp:inline distT="0" distB="0" distL="0" distR="0" wp14:anchorId="119E2493" wp14:editId="7AEDC37C">
            <wp:extent cx="5285984" cy="559913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01473" cy="5615541"/>
                    </a:xfrm>
                    <a:prstGeom prst="rect">
                      <a:avLst/>
                    </a:prstGeom>
                    <a:noFill/>
                    <a:ln w="9525">
                      <a:noFill/>
                      <a:miter lim="800000"/>
                      <a:headEnd/>
                      <a:tailEnd/>
                    </a:ln>
                  </pic:spPr>
                </pic:pic>
              </a:graphicData>
            </a:graphic>
          </wp:inline>
        </w:drawing>
      </w:r>
    </w:p>
    <w:p w:rsidR="000B6990" w:rsidRPr="002D70A2" w:rsidRDefault="000B6990" w:rsidP="000B6990">
      <w:pPr>
        <w:pStyle w:val="Default"/>
        <w:spacing w:line="276" w:lineRule="auto"/>
        <w:jc w:val="both"/>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Default="000B6990" w:rsidP="000B6990">
      <w:pPr>
        <w:pStyle w:val="Default"/>
        <w:spacing w:line="276" w:lineRule="auto"/>
        <w:jc w:val="both"/>
        <w:rPr>
          <w:b/>
          <w:sz w:val="32"/>
          <w:szCs w:val="32"/>
          <w:u w:val="single"/>
        </w:rPr>
      </w:pPr>
    </w:p>
    <w:p w:rsidR="000B6990" w:rsidRPr="008E06EE" w:rsidRDefault="000B6990" w:rsidP="000B6990">
      <w:pPr>
        <w:pStyle w:val="Default"/>
        <w:spacing w:line="276" w:lineRule="auto"/>
        <w:jc w:val="both"/>
        <w:rPr>
          <w:b/>
          <w:sz w:val="32"/>
          <w:szCs w:val="32"/>
          <w:u w:val="single"/>
        </w:rPr>
      </w:pPr>
      <w:r>
        <w:rPr>
          <w:b/>
          <w:sz w:val="32"/>
          <w:szCs w:val="32"/>
          <w:u w:val="single"/>
        </w:rPr>
        <w:lastRenderedPageBreak/>
        <w:t>6.</w:t>
      </w:r>
      <w:r w:rsidRPr="008E06EE">
        <w:rPr>
          <w:b/>
          <w:sz w:val="32"/>
          <w:szCs w:val="32"/>
          <w:u w:val="single"/>
        </w:rPr>
        <w:t>Workplan/Methodology</w:t>
      </w:r>
    </w:p>
    <w:p w:rsidR="000B6990" w:rsidRDefault="000B6990" w:rsidP="000B6990">
      <w:pPr>
        <w:pStyle w:val="Default"/>
        <w:spacing w:line="480" w:lineRule="auto"/>
        <w:jc w:val="both"/>
        <w:rPr>
          <w:color w:val="333333"/>
          <w:sz w:val="28"/>
          <w:szCs w:val="28"/>
          <w:shd w:val="clear" w:color="auto" w:fill="FFFFFF"/>
        </w:rPr>
      </w:pPr>
      <w:r w:rsidRPr="008E06EE">
        <w:rPr>
          <w:color w:val="333333"/>
          <w:sz w:val="28"/>
          <w:szCs w:val="28"/>
          <w:shd w:val="clear" w:color="auto" w:fill="FFFFFF"/>
        </w:rPr>
        <w:t>To create a website which delivers better return on investment is not just about visual design, and it’s not just about usability or accessibility, or indeed about the website architecture. An effective website requires an in-depth understanding of the competitive marketplace within which it operates. And to understand the marketplace and to tap into it requires a sound internet business and marketing plan</w:t>
      </w:r>
      <w:r>
        <w:rPr>
          <w:color w:val="333333"/>
          <w:sz w:val="28"/>
          <w:szCs w:val="28"/>
          <w:shd w:val="clear" w:color="auto" w:fill="FFFFFF"/>
        </w:rPr>
        <w:t>.</w:t>
      </w:r>
    </w:p>
    <w:p w:rsidR="000B6990" w:rsidRDefault="000B6990" w:rsidP="000B6990">
      <w:pPr>
        <w:pStyle w:val="Default"/>
        <w:spacing w:line="480" w:lineRule="auto"/>
        <w:jc w:val="both"/>
        <w:rPr>
          <w:b/>
          <w:color w:val="333333"/>
          <w:sz w:val="32"/>
          <w:szCs w:val="28"/>
          <w:u w:val="single"/>
          <w:shd w:val="clear" w:color="auto" w:fill="FFFFFF"/>
        </w:rPr>
      </w:pPr>
      <w:r w:rsidRPr="008E06EE">
        <w:rPr>
          <w:b/>
          <w:color w:val="333333"/>
          <w:sz w:val="32"/>
          <w:szCs w:val="28"/>
          <w:u w:val="single"/>
          <w:shd w:val="clear" w:color="auto" w:fill="FFFFFF"/>
        </w:rPr>
        <w:t>7.Time Schedule</w:t>
      </w:r>
    </w:p>
    <w:p w:rsidR="000B6990" w:rsidRPr="008E06EE" w:rsidRDefault="000B6990" w:rsidP="000B6990">
      <w:pPr>
        <w:pStyle w:val="Default"/>
        <w:spacing w:line="480" w:lineRule="auto"/>
        <w:jc w:val="both"/>
        <w:rPr>
          <w:b/>
          <w:color w:val="333333"/>
          <w:sz w:val="32"/>
          <w:szCs w:val="28"/>
          <w:u w:val="single"/>
          <w:shd w:val="clear" w:color="auto" w:fill="FFFFFF"/>
        </w:rPr>
      </w:pPr>
    </w:p>
    <w:p w:rsidR="000B6990" w:rsidRPr="002D70A2" w:rsidRDefault="000B6990" w:rsidP="000B6990">
      <w:pPr>
        <w:pStyle w:val="Default"/>
        <w:spacing w:line="276" w:lineRule="auto"/>
        <w:jc w:val="both"/>
        <w:rPr>
          <w:color w:val="333333"/>
          <w:sz w:val="18"/>
          <w:szCs w:val="18"/>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pStyle w:val="Default"/>
        <w:spacing w:line="276" w:lineRule="auto"/>
        <w:jc w:val="both"/>
        <w:rPr>
          <w:b/>
          <w:color w:val="333333"/>
          <w:sz w:val="32"/>
          <w:szCs w:val="32"/>
          <w:u w:val="single"/>
          <w:shd w:val="clear" w:color="auto" w:fill="FFFFFF"/>
        </w:rPr>
      </w:pPr>
    </w:p>
    <w:p w:rsidR="000B6990" w:rsidRDefault="000B6990" w:rsidP="000B6990">
      <w:pPr>
        <w:autoSpaceDE w:val="0"/>
        <w:autoSpaceDN w:val="0"/>
        <w:adjustRightInd w:val="0"/>
        <w:spacing w:line="276" w:lineRule="auto"/>
        <w:jc w:val="both"/>
        <w:rPr>
          <w:rFonts w:cs="Times New Roman"/>
          <w:b/>
          <w:color w:val="000000"/>
          <w:sz w:val="28"/>
          <w:szCs w:val="28"/>
          <w:lang w:val="en-IN" w:bidi="hi-IN"/>
        </w:rPr>
      </w:pPr>
    </w:p>
    <w:p w:rsidR="000B6990" w:rsidRDefault="000B6990" w:rsidP="000B6990">
      <w:pPr>
        <w:autoSpaceDE w:val="0"/>
        <w:autoSpaceDN w:val="0"/>
        <w:adjustRightInd w:val="0"/>
        <w:spacing w:line="276" w:lineRule="auto"/>
        <w:jc w:val="both"/>
        <w:rPr>
          <w:rFonts w:cs="Times New Roman"/>
          <w:b/>
          <w:color w:val="000000"/>
          <w:sz w:val="28"/>
          <w:szCs w:val="28"/>
          <w:lang w:val="en-IN" w:bidi="hi-IN"/>
        </w:rPr>
      </w:pPr>
    </w:p>
    <w:p w:rsidR="000B6990" w:rsidRPr="008E06EE" w:rsidRDefault="000B6990" w:rsidP="000B6990">
      <w:pPr>
        <w:pStyle w:val="Default"/>
        <w:spacing w:line="276" w:lineRule="auto"/>
        <w:jc w:val="both"/>
        <w:rPr>
          <w:b/>
          <w:color w:val="333333"/>
          <w:sz w:val="32"/>
          <w:szCs w:val="32"/>
          <w:u w:val="single"/>
          <w:shd w:val="clear" w:color="auto" w:fill="FFFFFF"/>
        </w:rPr>
      </w:pPr>
      <w:r>
        <w:rPr>
          <w:b/>
          <w:color w:val="333333"/>
          <w:sz w:val="32"/>
          <w:szCs w:val="32"/>
          <w:u w:val="single"/>
          <w:shd w:val="clear" w:color="auto" w:fill="FFFFFF"/>
        </w:rPr>
        <w:lastRenderedPageBreak/>
        <w:t>8.</w:t>
      </w:r>
      <w:r w:rsidRPr="008E06EE">
        <w:rPr>
          <w:b/>
          <w:color w:val="333333"/>
          <w:sz w:val="32"/>
          <w:szCs w:val="32"/>
          <w:u w:val="single"/>
          <w:shd w:val="clear" w:color="auto" w:fill="FFFFFF"/>
        </w:rPr>
        <w:t>Budget</w:t>
      </w:r>
    </w:p>
    <w:p w:rsidR="000B6990" w:rsidRDefault="000B6990" w:rsidP="000B6990">
      <w:pPr>
        <w:autoSpaceDE w:val="0"/>
        <w:autoSpaceDN w:val="0"/>
        <w:adjustRightInd w:val="0"/>
        <w:spacing w:line="276" w:lineRule="auto"/>
        <w:jc w:val="both"/>
        <w:rPr>
          <w:rFonts w:cs="Times New Roman"/>
          <w:b/>
          <w:color w:val="000000"/>
          <w:sz w:val="28"/>
          <w:szCs w:val="28"/>
          <w:lang w:val="en-IN" w:bidi="hi-IN"/>
        </w:rPr>
      </w:pPr>
    </w:p>
    <w:p w:rsidR="000B6990" w:rsidRPr="008E06EE" w:rsidRDefault="000B6990" w:rsidP="000B6990">
      <w:pPr>
        <w:autoSpaceDE w:val="0"/>
        <w:autoSpaceDN w:val="0"/>
        <w:adjustRightInd w:val="0"/>
        <w:spacing w:line="276" w:lineRule="auto"/>
        <w:jc w:val="both"/>
        <w:rPr>
          <w:rFonts w:cs="Times New Roman"/>
          <w:color w:val="000000"/>
          <w:sz w:val="28"/>
          <w:szCs w:val="28"/>
          <w:lang w:val="en-IN" w:bidi="hi-IN"/>
        </w:rPr>
      </w:pPr>
      <w:r w:rsidRPr="008E06EE">
        <w:rPr>
          <w:rFonts w:cs="Times New Roman"/>
          <w:b/>
          <w:color w:val="000000"/>
          <w:sz w:val="28"/>
          <w:szCs w:val="28"/>
          <w:lang w:val="en-IN" w:bidi="hi-IN"/>
        </w:rPr>
        <w:t>Cost Benefit Analysis</w:t>
      </w:r>
      <w:r w:rsidRPr="008E06EE">
        <w:rPr>
          <w:rFonts w:cs="Times New Roman"/>
          <w:color w:val="000000"/>
          <w:sz w:val="28"/>
          <w:szCs w:val="28"/>
          <w:lang w:val="en-IN" w:bidi="hi-IN"/>
        </w:rPr>
        <w:t xml:space="preserve"> (CBA) is an economic tool to aid social decision-making. CBA is a term that refers both to: </w:t>
      </w:r>
    </w:p>
    <w:p w:rsidR="000B6990" w:rsidRPr="008E06EE" w:rsidRDefault="000B6990" w:rsidP="000B6990">
      <w:pPr>
        <w:pStyle w:val="ListParagraph"/>
        <w:numPr>
          <w:ilvl w:val="0"/>
          <w:numId w:val="30"/>
        </w:numPr>
        <w:autoSpaceDE w:val="0"/>
        <w:autoSpaceDN w:val="0"/>
        <w:adjustRightInd w:val="0"/>
        <w:spacing w:after="165"/>
        <w:jc w:val="both"/>
        <w:rPr>
          <w:rFonts w:ascii="Times New Roman" w:hAnsi="Times New Roman"/>
          <w:color w:val="000000"/>
          <w:sz w:val="28"/>
          <w:szCs w:val="28"/>
          <w:lang w:val="en-IN" w:bidi="hi-IN"/>
        </w:rPr>
      </w:pPr>
      <w:r w:rsidRPr="008E06EE">
        <w:rPr>
          <w:rFonts w:ascii="Times New Roman" w:hAnsi="Times New Roman"/>
          <w:color w:val="000000"/>
          <w:sz w:val="28"/>
          <w:szCs w:val="28"/>
          <w:lang w:val="en-IN" w:bidi="hi-IN"/>
        </w:rPr>
        <w:t xml:space="preserve"> A formal discipline used to help appraise, or assess, the case for a project or proposal, which itself is process known as project appraisal; and </w:t>
      </w:r>
    </w:p>
    <w:p w:rsidR="000B6990" w:rsidRPr="008E06EE" w:rsidRDefault="000B6990" w:rsidP="000B6990">
      <w:pPr>
        <w:pStyle w:val="ListParagraph"/>
        <w:numPr>
          <w:ilvl w:val="0"/>
          <w:numId w:val="30"/>
        </w:numPr>
        <w:autoSpaceDE w:val="0"/>
        <w:autoSpaceDN w:val="0"/>
        <w:adjustRightInd w:val="0"/>
        <w:spacing w:after="0"/>
        <w:jc w:val="both"/>
        <w:rPr>
          <w:rFonts w:ascii="Times New Roman" w:hAnsi="Times New Roman"/>
          <w:color w:val="000000"/>
          <w:sz w:val="28"/>
          <w:szCs w:val="28"/>
          <w:lang w:val="en-IN" w:bidi="hi-IN"/>
        </w:rPr>
      </w:pPr>
      <w:r w:rsidRPr="008E06EE">
        <w:rPr>
          <w:rFonts w:ascii="Times New Roman" w:hAnsi="Times New Roman"/>
          <w:color w:val="000000"/>
          <w:sz w:val="28"/>
          <w:szCs w:val="28"/>
          <w:lang w:val="en-IN" w:bidi="hi-IN"/>
        </w:rPr>
        <w:t xml:space="preserve">An informal approach to making economic decisions of any kind. </w:t>
      </w:r>
    </w:p>
    <w:p w:rsidR="000B6990" w:rsidRPr="008E06EE" w:rsidRDefault="000B6990" w:rsidP="000B6990">
      <w:pPr>
        <w:autoSpaceDE w:val="0"/>
        <w:autoSpaceDN w:val="0"/>
        <w:adjustRightInd w:val="0"/>
        <w:spacing w:line="360" w:lineRule="auto"/>
        <w:jc w:val="both"/>
        <w:rPr>
          <w:rFonts w:cs="Times New Roman"/>
          <w:color w:val="000000"/>
          <w:sz w:val="28"/>
          <w:szCs w:val="28"/>
          <w:lang w:val="en-IN" w:bidi="hi-IN"/>
        </w:rPr>
      </w:pPr>
    </w:p>
    <w:p w:rsidR="000B6990" w:rsidRPr="008E06EE" w:rsidRDefault="000B6990" w:rsidP="000B6990">
      <w:pPr>
        <w:tabs>
          <w:tab w:val="left" w:pos="2415"/>
          <w:tab w:val="center" w:pos="4513"/>
        </w:tabs>
        <w:spacing w:line="360" w:lineRule="auto"/>
        <w:jc w:val="both"/>
        <w:rPr>
          <w:rFonts w:cs="Times New Roman"/>
          <w:color w:val="000000"/>
          <w:sz w:val="28"/>
          <w:szCs w:val="28"/>
          <w:lang w:val="en-IN" w:bidi="hi-IN"/>
        </w:rPr>
      </w:pPr>
      <w:r w:rsidRPr="008E06EE">
        <w:rPr>
          <w:rFonts w:cs="Times New Roman"/>
          <w:color w:val="000000"/>
          <w:sz w:val="28"/>
          <w:szCs w:val="28"/>
          <w:lang w:val="en-IN" w:bidi="hi-IN"/>
        </w:rPr>
        <w:t>Functional Benefits and costs are often expressed in money terms and adjusted for the time value of money, so that all flows of benefit and all flows of project costs over time are expressed on a common basis in terms of their “present value”.</w:t>
      </w:r>
    </w:p>
    <w:p w:rsidR="000B6990" w:rsidRPr="008E06EE" w:rsidRDefault="000B6990" w:rsidP="000B6990">
      <w:pPr>
        <w:tabs>
          <w:tab w:val="left" w:pos="2415"/>
          <w:tab w:val="center" w:pos="4513"/>
        </w:tabs>
        <w:spacing w:line="360" w:lineRule="auto"/>
        <w:jc w:val="both"/>
        <w:rPr>
          <w:rFonts w:cs="Times New Roman"/>
          <w:b/>
          <w:bCs/>
          <w:sz w:val="28"/>
          <w:szCs w:val="28"/>
        </w:rPr>
      </w:pPr>
      <w:r w:rsidRPr="008E06EE">
        <w:rPr>
          <w:rFonts w:cs="Times New Roman"/>
          <w:color w:val="000000"/>
          <w:sz w:val="28"/>
          <w:szCs w:val="28"/>
          <w:lang w:val="en-IN" w:bidi="hi-IN"/>
        </w:rPr>
        <w:t xml:space="preserve">The project cost is less as mentionedabove; even we can sell the project to other organisation which will benefit them with minor </w:t>
      </w:r>
      <w:r>
        <w:rPr>
          <w:rFonts w:cs="Times New Roman"/>
          <w:color w:val="000000"/>
          <w:sz w:val="28"/>
          <w:szCs w:val="28"/>
          <w:lang w:val="en-IN" w:bidi="hi-IN"/>
        </w:rPr>
        <w:t xml:space="preserve"> </w:t>
      </w:r>
      <w:r w:rsidRPr="008E06EE">
        <w:rPr>
          <w:rFonts w:cs="Times New Roman"/>
          <w:color w:val="000000"/>
          <w:sz w:val="28"/>
          <w:szCs w:val="28"/>
          <w:lang w:val="en-IN" w:bidi="hi-IN"/>
        </w:rPr>
        <w:t>changes as per their need.</w:t>
      </w:r>
    </w:p>
    <w:p w:rsidR="000B6990" w:rsidRPr="00A045CE" w:rsidRDefault="000B6990" w:rsidP="000B6990">
      <w:pPr>
        <w:pStyle w:val="Default"/>
        <w:spacing w:line="360" w:lineRule="auto"/>
        <w:jc w:val="both"/>
        <w:rPr>
          <w:b/>
          <w:sz w:val="28"/>
          <w:szCs w:val="28"/>
        </w:rPr>
      </w:pPr>
    </w:p>
    <w:p w:rsidR="000B6990" w:rsidRPr="00A045CE" w:rsidRDefault="000B6990" w:rsidP="000B6990">
      <w:pPr>
        <w:pStyle w:val="Default"/>
        <w:spacing w:line="360" w:lineRule="auto"/>
        <w:jc w:val="both"/>
        <w:rPr>
          <w:b/>
          <w:sz w:val="28"/>
          <w:szCs w:val="28"/>
        </w:rPr>
      </w:pPr>
      <w:r w:rsidRPr="00A045CE">
        <w:rPr>
          <w:b/>
          <w:sz w:val="28"/>
          <w:szCs w:val="28"/>
        </w:rPr>
        <w:t xml:space="preserve">Example </w:t>
      </w:r>
    </w:p>
    <w:p w:rsidR="000B6990" w:rsidRPr="00A045CE" w:rsidRDefault="000B6990" w:rsidP="000B6990">
      <w:pPr>
        <w:pStyle w:val="Default"/>
        <w:spacing w:line="360" w:lineRule="auto"/>
        <w:jc w:val="both"/>
        <w:rPr>
          <w:sz w:val="28"/>
          <w:szCs w:val="28"/>
        </w:rPr>
      </w:pPr>
      <w:r w:rsidRPr="00A045CE">
        <w:rPr>
          <w:sz w:val="28"/>
          <w:szCs w:val="28"/>
        </w:rPr>
        <w:t>Cost is required for the project is to install the necessary software and hardware requirements.</w:t>
      </w:r>
    </w:p>
    <w:p w:rsidR="000B6990" w:rsidRDefault="000B6990" w:rsidP="000B6990">
      <w:pPr>
        <w:pStyle w:val="Default"/>
        <w:spacing w:line="360" w:lineRule="auto"/>
        <w:jc w:val="both"/>
        <w:rPr>
          <w:sz w:val="28"/>
          <w:szCs w:val="28"/>
        </w:rPr>
      </w:pPr>
      <w:r w:rsidRPr="00A045CE">
        <w:rPr>
          <w:sz w:val="28"/>
          <w:szCs w:val="28"/>
        </w:rPr>
        <w:t xml:space="preserve">Software may include installing SQL server on the system. Cost due to the time taken for the completion of the project which can </w:t>
      </w:r>
      <w:r w:rsidRPr="00A045CE">
        <w:rPr>
          <w:color w:val="000000"/>
          <w:sz w:val="28"/>
          <w:szCs w:val="28"/>
          <w:lang w:val="en-IN" w:bidi="hi-IN"/>
        </w:rPr>
        <w:t>be done on situation based.</w:t>
      </w:r>
      <w:r w:rsidRPr="00A045CE">
        <w:rPr>
          <w:sz w:val="28"/>
          <w:szCs w:val="28"/>
        </w:rPr>
        <w:t xml:space="preserve"> </w:t>
      </w:r>
    </w:p>
    <w:p w:rsidR="000B6990" w:rsidRDefault="000B6990" w:rsidP="00A51863">
      <w:pPr>
        <w:pStyle w:val="ListParagraph"/>
        <w:ind w:left="360"/>
        <w:jc w:val="center"/>
        <w:rPr>
          <w:rFonts w:ascii="Times New Roman" w:hAnsi="Times New Roman"/>
          <w:b/>
          <w:sz w:val="28"/>
          <w:szCs w:val="28"/>
        </w:rPr>
      </w:pPr>
    </w:p>
    <w:p w:rsidR="00EA6EE3" w:rsidRDefault="00EA6EE3" w:rsidP="00A51863">
      <w:pPr>
        <w:pStyle w:val="ListParagraph"/>
        <w:ind w:left="360"/>
        <w:jc w:val="center"/>
        <w:rPr>
          <w:rFonts w:ascii="Times New Roman" w:hAnsi="Times New Roman"/>
          <w:b/>
          <w:sz w:val="28"/>
          <w:szCs w:val="28"/>
        </w:rPr>
      </w:pPr>
    </w:p>
    <w:p w:rsidR="00EA6EE3" w:rsidRDefault="00EA6EE3" w:rsidP="00A51863">
      <w:pPr>
        <w:pStyle w:val="ListParagraph"/>
        <w:ind w:left="360"/>
        <w:jc w:val="center"/>
        <w:rPr>
          <w:rFonts w:ascii="Times New Roman" w:hAnsi="Times New Roman"/>
          <w:b/>
          <w:sz w:val="28"/>
          <w:szCs w:val="28"/>
        </w:rPr>
      </w:pPr>
    </w:p>
    <w:p w:rsidR="00EA6EE3" w:rsidRDefault="00EA6EE3" w:rsidP="00A51863">
      <w:pPr>
        <w:pStyle w:val="ListParagraph"/>
        <w:ind w:left="360"/>
        <w:jc w:val="center"/>
        <w:rPr>
          <w:rFonts w:ascii="Times New Roman" w:hAnsi="Times New Roman"/>
          <w:b/>
          <w:sz w:val="28"/>
          <w:szCs w:val="28"/>
        </w:rPr>
      </w:pPr>
    </w:p>
    <w:p w:rsidR="00EA6EE3" w:rsidRDefault="00EA6EE3" w:rsidP="00A51863">
      <w:pPr>
        <w:pStyle w:val="ListParagraph"/>
        <w:ind w:left="360"/>
        <w:jc w:val="center"/>
        <w:rPr>
          <w:rFonts w:ascii="Times New Roman" w:hAnsi="Times New Roman"/>
          <w:b/>
          <w:sz w:val="28"/>
          <w:szCs w:val="28"/>
        </w:rPr>
      </w:pPr>
    </w:p>
    <w:p w:rsidR="00EA6EE3" w:rsidRDefault="00EA6EE3" w:rsidP="00A51863">
      <w:pPr>
        <w:pStyle w:val="ListParagraph"/>
        <w:ind w:left="360"/>
        <w:jc w:val="center"/>
        <w:rPr>
          <w:rFonts w:ascii="Times New Roman" w:hAnsi="Times New Roman"/>
          <w:b/>
          <w:sz w:val="28"/>
          <w:szCs w:val="28"/>
        </w:rPr>
      </w:pPr>
    </w:p>
    <w:p w:rsidR="00A51863" w:rsidRDefault="00A51863" w:rsidP="00A51863">
      <w:pPr>
        <w:pStyle w:val="ListParagraph"/>
        <w:ind w:left="360"/>
        <w:jc w:val="center"/>
        <w:rPr>
          <w:rFonts w:ascii="Times New Roman" w:hAnsi="Times New Roman"/>
          <w:b/>
          <w:sz w:val="28"/>
          <w:szCs w:val="28"/>
        </w:rPr>
      </w:pPr>
    </w:p>
    <w:p w:rsidR="00A51863" w:rsidRDefault="00A51863" w:rsidP="00A51863">
      <w:pPr>
        <w:pStyle w:val="ListParagraph"/>
        <w:ind w:left="360"/>
        <w:jc w:val="center"/>
        <w:rPr>
          <w:rFonts w:ascii="Times New Roman" w:hAnsi="Times New Roman"/>
          <w:b/>
          <w:sz w:val="28"/>
          <w:szCs w:val="28"/>
        </w:rPr>
      </w:pPr>
    </w:p>
    <w:p w:rsidR="002C2DD0" w:rsidRDefault="002C2DD0" w:rsidP="00A51863">
      <w:pPr>
        <w:pStyle w:val="ListParagraph"/>
        <w:ind w:left="360"/>
        <w:jc w:val="center"/>
        <w:rPr>
          <w:rFonts w:ascii="Times New Roman" w:hAnsi="Times New Roman"/>
          <w:b/>
          <w:sz w:val="28"/>
          <w:szCs w:val="28"/>
        </w:rPr>
      </w:pPr>
    </w:p>
    <w:p w:rsidR="005D4837" w:rsidRPr="00CC0892" w:rsidRDefault="005D4837" w:rsidP="00CC0892">
      <w:pPr>
        <w:widowControl w:val="0"/>
        <w:autoSpaceDE w:val="0"/>
        <w:autoSpaceDN w:val="0"/>
        <w:adjustRightInd w:val="0"/>
        <w:jc w:val="center"/>
        <w:rPr>
          <w:b/>
          <w:sz w:val="32"/>
          <w:szCs w:val="32"/>
        </w:rPr>
      </w:pPr>
      <w:r w:rsidRPr="00182CBC">
        <w:rPr>
          <w:rFonts w:cs="Times New Roman"/>
          <w:b/>
          <w:sz w:val="32"/>
          <w:szCs w:val="32"/>
        </w:rPr>
        <w:lastRenderedPageBreak/>
        <w:t xml:space="preserve">Project Planning </w:t>
      </w:r>
      <w:r>
        <w:rPr>
          <w:rFonts w:cs="Times New Roman"/>
          <w:b/>
          <w:sz w:val="32"/>
          <w:szCs w:val="32"/>
        </w:rPr>
        <w:t xml:space="preserve">&amp; </w:t>
      </w:r>
      <w:r w:rsidRPr="00182CBC">
        <w:rPr>
          <w:rFonts w:cs="Times New Roman"/>
          <w:b/>
          <w:sz w:val="32"/>
          <w:szCs w:val="32"/>
        </w:rPr>
        <w:t>Scheduling</w:t>
      </w:r>
    </w:p>
    <w:p w:rsidR="005D4837" w:rsidRDefault="005D4837" w:rsidP="005D4837">
      <w:pPr>
        <w:jc w:val="center"/>
        <w:rPr>
          <w:rFonts w:cs="Times New Roman"/>
          <w:b/>
          <w:sz w:val="32"/>
          <w:szCs w:val="32"/>
        </w:rPr>
      </w:pPr>
    </w:p>
    <w:p w:rsidR="005D4837" w:rsidRPr="00CC614B" w:rsidRDefault="005D4837" w:rsidP="005D4837">
      <w:pPr>
        <w:jc w:val="center"/>
        <w:rPr>
          <w:rFonts w:cs="Times New Roman"/>
          <w:b/>
        </w:rPr>
      </w:pPr>
    </w:p>
    <w:p w:rsidR="005D4837" w:rsidRPr="00CC614B" w:rsidRDefault="005D4837" w:rsidP="005D4837">
      <w:pPr>
        <w:rPr>
          <w:rFonts w:cs="Times New Roman"/>
        </w:rPr>
      </w:pPr>
      <w:r w:rsidRPr="00CC614B">
        <w:rPr>
          <w:rFonts w:cs="Times New Roman"/>
        </w:rPr>
        <w:t>The Project Plan is one of the most important and useful documents in our toolkit, and should be referred to an updated throughout the project lifecycle. It is a step-by-step approach to creating a simple and effective project plan at the beginning of a project.</w:t>
      </w:r>
    </w:p>
    <w:p w:rsidR="009E2B2C" w:rsidRDefault="009E2B2C" w:rsidP="005D4837">
      <w:pPr>
        <w:rPr>
          <w:rFonts w:cs="Times New Roman"/>
          <w:b/>
        </w:rPr>
      </w:pPr>
    </w:p>
    <w:p w:rsidR="005D4837" w:rsidRPr="00CC614B" w:rsidRDefault="005D4837" w:rsidP="005D4837">
      <w:pPr>
        <w:rPr>
          <w:rFonts w:cs="Times New Roman"/>
        </w:rPr>
      </w:pPr>
      <w:r w:rsidRPr="00CC614B">
        <w:rPr>
          <w:rFonts w:cs="Times New Roman"/>
          <w:b/>
        </w:rPr>
        <w:t>Spteducation.com</w:t>
      </w:r>
      <w:r w:rsidRPr="00CC614B">
        <w:rPr>
          <w:rFonts w:cs="Times New Roman"/>
        </w:rPr>
        <w:t xml:space="preserve"> is a class management website for </w:t>
      </w:r>
      <w:r w:rsidRPr="00CC614B">
        <w:rPr>
          <w:rFonts w:cs="Times New Roman"/>
          <w:b/>
        </w:rPr>
        <w:t>Success Point Team</w:t>
      </w:r>
      <w:r w:rsidRPr="00CC614B">
        <w:rPr>
          <w:rFonts w:cs="Times New Roman"/>
        </w:rPr>
        <w:t xml:space="preserve"> where the client needs processes to be made online instead of personal visits or manually handled things.</w:t>
      </w:r>
    </w:p>
    <w:p w:rsidR="009E2B2C" w:rsidRDefault="009E2B2C" w:rsidP="005D4837">
      <w:pPr>
        <w:rPr>
          <w:rFonts w:cs="Times New Roman"/>
        </w:rPr>
      </w:pPr>
    </w:p>
    <w:p w:rsidR="005D4837" w:rsidRPr="00CC614B" w:rsidRDefault="005D4837" w:rsidP="005D4837">
      <w:pPr>
        <w:rPr>
          <w:rFonts w:cs="Times New Roman"/>
        </w:rPr>
      </w:pPr>
      <w:r w:rsidRPr="00CC614B">
        <w:rPr>
          <w:rFonts w:cs="Times New Roman"/>
        </w:rPr>
        <w:t xml:space="preserve">The students &amp; the faculties will make registration through the registration forms available on the website&amp; will get a profile to manage their account. The motto of this website is to make things easier for the students as well as the faculties of the class. It will help the students to get online help for their queries &amp; for the faculties to solve the queries through the website, instead of attending the phone calls. </w:t>
      </w:r>
    </w:p>
    <w:p w:rsidR="009E2B2C" w:rsidRDefault="009E2B2C" w:rsidP="005D4837">
      <w:pPr>
        <w:rPr>
          <w:rFonts w:cs="Times New Roman"/>
        </w:rPr>
      </w:pPr>
    </w:p>
    <w:p w:rsidR="005D4837" w:rsidRPr="00CC614B" w:rsidRDefault="005D4837" w:rsidP="005D4837">
      <w:pPr>
        <w:rPr>
          <w:rFonts w:cs="Times New Roman"/>
        </w:rPr>
      </w:pPr>
      <w:r w:rsidRPr="00CC614B">
        <w:rPr>
          <w:rFonts w:cs="Times New Roman"/>
        </w:rPr>
        <w:t xml:space="preserve">The website will include various materials such as Video Files, Audio Files, Power Point Presentations, Word documents &amp; E-books which can be downloaded by the students. The Students can also give complaints or suggestions as well as feedbacks. </w:t>
      </w:r>
    </w:p>
    <w:p w:rsidR="009E2B2C" w:rsidRDefault="009E2B2C" w:rsidP="005D4837">
      <w:pPr>
        <w:rPr>
          <w:rFonts w:cs="Times New Roman"/>
        </w:rPr>
      </w:pPr>
    </w:p>
    <w:p w:rsidR="005D4837" w:rsidRPr="00CC614B" w:rsidRDefault="005D4837" w:rsidP="005D4837">
      <w:pPr>
        <w:rPr>
          <w:rFonts w:cs="Times New Roman"/>
        </w:rPr>
      </w:pPr>
      <w:r w:rsidRPr="00CC614B">
        <w:rPr>
          <w:rFonts w:cs="Times New Roman"/>
        </w:rPr>
        <w:t>To design the website various methods will be used such as System analysis, System design, Coding, Testing, Report submission.</w:t>
      </w:r>
    </w:p>
    <w:p w:rsidR="005D4837" w:rsidRPr="00CC614B" w:rsidRDefault="005D4837" w:rsidP="005D4837">
      <w:pPr>
        <w:rPr>
          <w:rFonts w:cs="Times New Roman"/>
        </w:rPr>
      </w:pPr>
      <w:r w:rsidRPr="00CC614B">
        <w:rPr>
          <w:rFonts w:cs="Times New Roman"/>
        </w:rPr>
        <w:t>The users will need a computer with basic configuration with internet connection to use this website &amp; a Headphone to listen the audio visual lectures.</w:t>
      </w:r>
    </w:p>
    <w:p w:rsidR="009E2B2C" w:rsidRDefault="009E2B2C" w:rsidP="005D4837">
      <w:pPr>
        <w:rPr>
          <w:rFonts w:cs="Times New Roman"/>
        </w:rPr>
      </w:pPr>
    </w:p>
    <w:p w:rsidR="005D4837" w:rsidRPr="00CC614B" w:rsidRDefault="005D4837" w:rsidP="005D4837">
      <w:pPr>
        <w:rPr>
          <w:rFonts w:cs="Times New Roman"/>
        </w:rPr>
      </w:pPr>
      <w:r w:rsidRPr="00CC614B">
        <w:rPr>
          <w:rFonts w:cs="Times New Roman"/>
        </w:rPr>
        <w:t>The project will be evaluated by the client &amp; the project manager to review &amp; approve decision regarding the development.</w:t>
      </w:r>
    </w:p>
    <w:p w:rsidR="005D4837" w:rsidRDefault="005D4837" w:rsidP="005D4837">
      <w:pPr>
        <w:rPr>
          <w:rFonts w:cs="Times New Roman"/>
        </w:rPr>
      </w:pPr>
      <w:r w:rsidRPr="00CC614B">
        <w:rPr>
          <w:rFonts w:cs="Times New Roman"/>
        </w:rPr>
        <w:t xml:space="preserve">The project will be completed till May 2015 &amp; will be live for the users as there are many things that are coming up in the development process. </w:t>
      </w:r>
    </w:p>
    <w:p w:rsidR="005D4837" w:rsidRDefault="005D4837">
      <w:pPr>
        <w:spacing w:after="200" w:line="276" w:lineRule="auto"/>
        <w:rPr>
          <w:rFonts w:cs="Times New Roman"/>
        </w:rPr>
      </w:pPr>
      <w:r>
        <w:rPr>
          <w:rFonts w:cs="Times New Roman"/>
        </w:rPr>
        <w:br w:type="page"/>
      </w:r>
    </w:p>
    <w:p w:rsidR="005D4837" w:rsidRDefault="005D4837" w:rsidP="005D4837">
      <w:pPr>
        <w:jc w:val="center"/>
        <w:rPr>
          <w:rFonts w:cs="Times New Roman"/>
          <w:b/>
          <w:sz w:val="32"/>
          <w:szCs w:val="32"/>
        </w:rPr>
      </w:pPr>
      <w:r w:rsidRPr="00CC614B">
        <w:rPr>
          <w:rFonts w:cs="Times New Roman"/>
          <w:b/>
          <w:sz w:val="32"/>
          <w:szCs w:val="32"/>
        </w:rPr>
        <w:lastRenderedPageBreak/>
        <w:t xml:space="preserve">Gantt </w:t>
      </w:r>
      <w:r>
        <w:rPr>
          <w:rFonts w:cs="Times New Roman"/>
          <w:b/>
          <w:sz w:val="32"/>
          <w:szCs w:val="32"/>
        </w:rPr>
        <w:t>c</w:t>
      </w:r>
      <w:r w:rsidRPr="00CC614B">
        <w:rPr>
          <w:rFonts w:cs="Times New Roman"/>
          <w:b/>
          <w:sz w:val="32"/>
          <w:szCs w:val="32"/>
        </w:rPr>
        <w:t>hart</w:t>
      </w:r>
    </w:p>
    <w:p w:rsidR="005D4837" w:rsidRDefault="005D4837" w:rsidP="005D4837">
      <w:pPr>
        <w:jc w:val="center"/>
        <w:rPr>
          <w:rFonts w:cs="Times New Roman"/>
          <w:b/>
          <w:sz w:val="32"/>
          <w:szCs w:val="32"/>
        </w:rPr>
      </w:pPr>
    </w:p>
    <w:p w:rsidR="005D4837" w:rsidRDefault="005D4837" w:rsidP="005D4837">
      <w:pPr>
        <w:jc w:val="center"/>
        <w:rPr>
          <w:rFonts w:cs="Times New Roman"/>
          <w:b/>
          <w:sz w:val="32"/>
          <w:szCs w:val="32"/>
        </w:rPr>
      </w:pPr>
    </w:p>
    <w:p w:rsidR="005D4837" w:rsidRDefault="005D4837" w:rsidP="005D4837">
      <w:pPr>
        <w:jc w:val="center"/>
        <w:rPr>
          <w:rFonts w:cs="Times New Roman"/>
          <w:b/>
          <w:sz w:val="32"/>
          <w:szCs w:val="32"/>
        </w:rPr>
      </w:pPr>
      <w:r>
        <w:rPr>
          <w:rFonts w:cs="Times New Roman"/>
          <w:noProof/>
          <w:sz w:val="26"/>
          <w:szCs w:val="26"/>
        </w:rPr>
        <w:drawing>
          <wp:anchor distT="0" distB="0" distL="114300" distR="114300" simplePos="0" relativeHeight="251658240" behindDoc="1" locked="0" layoutInCell="1" allowOverlap="1" wp14:anchorId="0E717312" wp14:editId="3158394E">
            <wp:simplePos x="0" y="0"/>
            <wp:positionH relativeFrom="column">
              <wp:posOffset>0</wp:posOffset>
            </wp:positionH>
            <wp:positionV relativeFrom="paragraph">
              <wp:posOffset>0</wp:posOffset>
            </wp:positionV>
            <wp:extent cx="4817745" cy="575691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745" cy="5756910"/>
                    </a:xfrm>
                    <a:prstGeom prst="rect">
                      <a:avLst/>
                    </a:prstGeom>
                    <a:noFill/>
                    <a:ln w="9525">
                      <a:noFill/>
                      <a:miter lim="800000"/>
                      <a:headEnd/>
                      <a:tailEnd/>
                    </a:ln>
                  </pic:spPr>
                </pic:pic>
              </a:graphicData>
            </a:graphic>
          </wp:anchor>
        </w:drawing>
      </w:r>
    </w:p>
    <w:p w:rsidR="005D4837" w:rsidRDefault="005D4837" w:rsidP="005D4837">
      <w:pPr>
        <w:jc w:val="center"/>
        <w:rPr>
          <w:rFonts w:cs="Times New Roman"/>
          <w:b/>
          <w:sz w:val="32"/>
          <w:szCs w:val="32"/>
        </w:rPr>
      </w:pPr>
    </w:p>
    <w:p w:rsidR="005D4837" w:rsidRPr="00CC614B" w:rsidRDefault="005D4837" w:rsidP="005D4837">
      <w:pPr>
        <w:jc w:val="center"/>
        <w:rPr>
          <w:rFonts w:cs="Times New Roman"/>
          <w:b/>
          <w:sz w:val="32"/>
          <w:szCs w:val="32"/>
        </w:rPr>
      </w:pPr>
    </w:p>
    <w:p w:rsidR="005D4837" w:rsidRPr="00CC614B" w:rsidRDefault="005D4837" w:rsidP="005D4837">
      <w:pPr>
        <w:rPr>
          <w:rFonts w:cs="Times New Roman"/>
        </w:rPr>
      </w:pPr>
    </w:p>
    <w:p w:rsidR="005D4837" w:rsidRPr="00CC614B" w:rsidRDefault="005D4837" w:rsidP="005D4837">
      <w:pPr>
        <w:spacing w:line="480" w:lineRule="auto"/>
        <w:ind w:left="360"/>
        <w:rPr>
          <w:rFonts w:cs="Times New Roman"/>
        </w:rPr>
      </w:pPr>
    </w:p>
    <w:p w:rsidR="005D4837" w:rsidRDefault="005D4837" w:rsidP="005D4837">
      <w:pPr>
        <w:spacing w:line="480" w:lineRule="auto"/>
        <w:rPr>
          <w:rFonts w:cs="Times New Roman"/>
          <w:sz w:val="26"/>
          <w:szCs w:val="26"/>
        </w:rPr>
      </w:pPr>
    </w:p>
    <w:p w:rsidR="005D4837" w:rsidRPr="00C96E11" w:rsidRDefault="005D4837" w:rsidP="005D4837">
      <w:pPr>
        <w:spacing w:line="480" w:lineRule="auto"/>
        <w:rPr>
          <w:rFonts w:cs="Times New Roman"/>
          <w:sz w:val="26"/>
          <w:szCs w:val="26"/>
        </w:rPr>
      </w:pPr>
    </w:p>
    <w:p w:rsidR="005D4837" w:rsidRDefault="005D4837" w:rsidP="005D4837">
      <w:pPr>
        <w:rPr>
          <w:rFonts w:cs="Times New Roman"/>
          <w:sz w:val="26"/>
          <w:szCs w:val="26"/>
        </w:rPr>
      </w:pPr>
    </w:p>
    <w:p w:rsidR="00972A72" w:rsidRPr="004D4BC7" w:rsidRDefault="00972A72" w:rsidP="005D4837">
      <w:pPr>
        <w:widowControl w:val="0"/>
        <w:autoSpaceDE w:val="0"/>
        <w:autoSpaceDN w:val="0"/>
        <w:adjustRightInd w:val="0"/>
        <w:rPr>
          <w:rStyle w:val="apple-style-span"/>
          <w:b/>
          <w:sz w:val="36"/>
          <w:szCs w:val="36"/>
        </w:rPr>
      </w:pPr>
    </w:p>
    <w:p w:rsidR="00C7358D" w:rsidRDefault="00C7358D" w:rsidP="00C7358D">
      <w:pPr>
        <w:spacing w:line="480" w:lineRule="auto"/>
        <w:jc w:val="center"/>
        <w:rPr>
          <w:rFonts w:cs="Times New Roman"/>
          <w:b/>
          <w:sz w:val="32"/>
          <w:szCs w:val="32"/>
        </w:rPr>
      </w:pPr>
      <w:r w:rsidRPr="00DA587B">
        <w:rPr>
          <w:rFonts w:cs="Times New Roman"/>
          <w:b/>
          <w:sz w:val="32"/>
          <w:szCs w:val="32"/>
        </w:rPr>
        <w:t>Requirement Gathering</w:t>
      </w:r>
    </w:p>
    <w:p w:rsidR="00C7358D" w:rsidRDefault="00C7358D" w:rsidP="00C7358D">
      <w:pPr>
        <w:spacing w:line="480" w:lineRule="auto"/>
        <w:jc w:val="center"/>
        <w:rPr>
          <w:rFonts w:cs="Times New Roman"/>
          <w:b/>
          <w:sz w:val="32"/>
          <w:szCs w:val="32"/>
        </w:rPr>
      </w:pPr>
    </w:p>
    <w:p w:rsidR="00C7358D" w:rsidRPr="00DA587B" w:rsidRDefault="00C7358D" w:rsidP="00C7358D">
      <w:pPr>
        <w:spacing w:line="480" w:lineRule="auto"/>
        <w:rPr>
          <w:rFonts w:cs="Times New Roman"/>
          <w:b/>
          <w:i/>
          <w:sz w:val="28"/>
          <w:szCs w:val="28"/>
          <w:u w:val="single"/>
        </w:rPr>
      </w:pPr>
      <w:r w:rsidRPr="00DA587B">
        <w:rPr>
          <w:rFonts w:cs="Times New Roman"/>
          <w:b/>
          <w:i/>
          <w:sz w:val="28"/>
          <w:szCs w:val="28"/>
          <w:u w:val="single"/>
        </w:rPr>
        <w:t>Problem Statement:</w:t>
      </w:r>
    </w:p>
    <w:p w:rsidR="00C7358D" w:rsidRPr="00DA587B" w:rsidRDefault="00C7358D" w:rsidP="00C7358D">
      <w:pPr>
        <w:pStyle w:val="BodyText"/>
        <w:numPr>
          <w:ilvl w:val="0"/>
          <w:numId w:val="17"/>
        </w:numPr>
        <w:spacing w:line="360" w:lineRule="auto"/>
        <w:rPr>
          <w:bCs/>
          <w:szCs w:val="24"/>
        </w:rPr>
      </w:pPr>
      <w:r w:rsidRPr="00DA587B">
        <w:rPr>
          <w:bCs/>
          <w:szCs w:val="24"/>
        </w:rPr>
        <w:t>The basic aim of problem analysis is to obtain clear understanding of the needs of the clients and the users, what exactly is desired from the website, and what the constraints on the solution are. Analysis leads to the actual specification.</w:t>
      </w:r>
    </w:p>
    <w:p w:rsidR="00C7358D" w:rsidRPr="00DA587B" w:rsidRDefault="00C7358D" w:rsidP="00C7358D">
      <w:pPr>
        <w:pStyle w:val="BodyText"/>
        <w:spacing w:line="480" w:lineRule="auto"/>
        <w:ind w:left="720"/>
        <w:rPr>
          <w:bCs/>
          <w:szCs w:val="24"/>
        </w:rPr>
      </w:pPr>
    </w:p>
    <w:p w:rsidR="00C7358D" w:rsidRPr="00DA587B" w:rsidRDefault="00C7358D" w:rsidP="00C7358D">
      <w:pPr>
        <w:pStyle w:val="BodyText"/>
        <w:numPr>
          <w:ilvl w:val="0"/>
          <w:numId w:val="17"/>
        </w:numPr>
        <w:spacing w:line="360" w:lineRule="auto"/>
        <w:rPr>
          <w:bCs/>
          <w:szCs w:val="24"/>
        </w:rPr>
      </w:pPr>
      <w:r w:rsidRPr="00DA587B">
        <w:rPr>
          <w:bCs/>
          <w:szCs w:val="24"/>
        </w:rPr>
        <w:t>There are three basic approaches to problem analysis</w:t>
      </w:r>
    </w:p>
    <w:p w:rsidR="00C7358D" w:rsidRPr="00DA587B" w:rsidRDefault="00C7358D" w:rsidP="00C7358D">
      <w:pPr>
        <w:pStyle w:val="BodyText"/>
        <w:numPr>
          <w:ilvl w:val="0"/>
          <w:numId w:val="18"/>
        </w:numPr>
        <w:spacing w:line="360" w:lineRule="auto"/>
        <w:rPr>
          <w:bCs/>
          <w:szCs w:val="24"/>
        </w:rPr>
      </w:pPr>
      <w:r w:rsidRPr="00DA587B">
        <w:rPr>
          <w:bCs/>
          <w:szCs w:val="24"/>
        </w:rPr>
        <w:t>Informal Approach.</w:t>
      </w:r>
    </w:p>
    <w:p w:rsidR="00C7358D" w:rsidRPr="00DA587B" w:rsidRDefault="00C7358D" w:rsidP="00C7358D">
      <w:pPr>
        <w:pStyle w:val="BodyText"/>
        <w:numPr>
          <w:ilvl w:val="0"/>
          <w:numId w:val="18"/>
        </w:numPr>
        <w:spacing w:line="360" w:lineRule="auto"/>
        <w:rPr>
          <w:bCs/>
          <w:szCs w:val="24"/>
        </w:rPr>
      </w:pPr>
      <w:r w:rsidRPr="00DA587B">
        <w:rPr>
          <w:bCs/>
          <w:szCs w:val="24"/>
        </w:rPr>
        <w:t>Conceptual modeling-based Approach</w:t>
      </w:r>
    </w:p>
    <w:p w:rsidR="00C7358D" w:rsidRPr="00DA587B" w:rsidRDefault="00C7358D" w:rsidP="00C7358D">
      <w:pPr>
        <w:pStyle w:val="BodyText"/>
        <w:numPr>
          <w:ilvl w:val="0"/>
          <w:numId w:val="18"/>
        </w:numPr>
        <w:spacing w:line="360" w:lineRule="auto"/>
        <w:rPr>
          <w:bCs/>
          <w:szCs w:val="24"/>
        </w:rPr>
      </w:pPr>
      <w:r w:rsidRPr="00DA587B">
        <w:rPr>
          <w:bCs/>
          <w:szCs w:val="24"/>
        </w:rPr>
        <w:t>Prototyping Approach.</w:t>
      </w:r>
    </w:p>
    <w:p w:rsidR="00C7358D" w:rsidRPr="00DA587B" w:rsidRDefault="00C7358D" w:rsidP="00C7358D">
      <w:pPr>
        <w:pStyle w:val="BodyText"/>
        <w:spacing w:line="480" w:lineRule="auto"/>
        <w:rPr>
          <w:bCs/>
          <w:szCs w:val="24"/>
        </w:rPr>
      </w:pPr>
    </w:p>
    <w:p w:rsidR="00C7358D" w:rsidRPr="00DA587B" w:rsidRDefault="00C7358D" w:rsidP="00C7358D">
      <w:pPr>
        <w:pStyle w:val="BodyText"/>
        <w:numPr>
          <w:ilvl w:val="0"/>
          <w:numId w:val="17"/>
        </w:numPr>
        <w:spacing w:line="360" w:lineRule="auto"/>
        <w:rPr>
          <w:bCs/>
          <w:szCs w:val="24"/>
        </w:rPr>
      </w:pPr>
      <w:r w:rsidRPr="00DA587B">
        <w:rPr>
          <w:szCs w:val="24"/>
        </w:rPr>
        <w:t>In this project we use</w:t>
      </w:r>
      <w:r w:rsidRPr="00DA587B">
        <w:rPr>
          <w:bCs/>
          <w:szCs w:val="24"/>
        </w:rPr>
        <w:t xml:space="preserve"> Informal Approach</w:t>
      </w:r>
      <w:r w:rsidRPr="00DA587B">
        <w:rPr>
          <w:szCs w:val="24"/>
        </w:rPr>
        <w:t xml:space="preserve"> to understand the exact requirement of the class where the information about the system was obtained by interaction with the client &amp; end user, Questionnaires &amp; studying the existing documents.</w:t>
      </w:r>
    </w:p>
    <w:p w:rsidR="00C7358D" w:rsidRPr="00DA587B" w:rsidRDefault="00C7358D" w:rsidP="00C7358D">
      <w:pPr>
        <w:pStyle w:val="BodyText"/>
        <w:spacing w:line="480" w:lineRule="auto"/>
        <w:ind w:left="720"/>
        <w:rPr>
          <w:bCs/>
          <w:szCs w:val="24"/>
        </w:rPr>
      </w:pPr>
    </w:p>
    <w:p w:rsidR="00C7358D" w:rsidRPr="00DA587B" w:rsidRDefault="00C7358D" w:rsidP="00C7358D">
      <w:pPr>
        <w:pStyle w:val="BodyText"/>
        <w:spacing w:line="480" w:lineRule="auto"/>
        <w:ind w:left="720"/>
        <w:rPr>
          <w:szCs w:val="24"/>
        </w:rPr>
      </w:pPr>
    </w:p>
    <w:p w:rsidR="00C7358D" w:rsidRPr="00DA587B" w:rsidRDefault="00C7358D" w:rsidP="00C7358D">
      <w:pPr>
        <w:pStyle w:val="BodyText"/>
        <w:spacing w:line="480" w:lineRule="auto"/>
        <w:ind w:left="720"/>
        <w:rPr>
          <w:szCs w:val="24"/>
        </w:rPr>
      </w:pPr>
    </w:p>
    <w:p w:rsidR="00C7358D" w:rsidRPr="00DA587B" w:rsidRDefault="00C7358D" w:rsidP="00C7358D">
      <w:pPr>
        <w:pStyle w:val="BodyText"/>
        <w:spacing w:line="480" w:lineRule="auto"/>
        <w:ind w:left="720"/>
        <w:rPr>
          <w:szCs w:val="24"/>
        </w:rPr>
      </w:pPr>
    </w:p>
    <w:p w:rsidR="00C7358D" w:rsidRPr="00DA587B" w:rsidRDefault="00C7358D" w:rsidP="00C7358D">
      <w:pPr>
        <w:pStyle w:val="BodyText"/>
        <w:spacing w:line="480" w:lineRule="auto"/>
        <w:ind w:left="720"/>
        <w:rPr>
          <w:szCs w:val="24"/>
        </w:rPr>
      </w:pPr>
    </w:p>
    <w:p w:rsidR="00C7358D" w:rsidRPr="00DA587B" w:rsidRDefault="00C7358D" w:rsidP="00C7358D">
      <w:pPr>
        <w:pStyle w:val="BodyText"/>
        <w:spacing w:line="480" w:lineRule="auto"/>
        <w:ind w:left="720"/>
        <w:rPr>
          <w:szCs w:val="24"/>
        </w:rPr>
      </w:pPr>
    </w:p>
    <w:p w:rsidR="00C7358D" w:rsidRPr="00DA587B" w:rsidRDefault="00C7358D" w:rsidP="00C7358D">
      <w:pPr>
        <w:pStyle w:val="BodyText"/>
        <w:spacing w:line="480" w:lineRule="auto"/>
        <w:ind w:left="720"/>
        <w:rPr>
          <w:szCs w:val="24"/>
        </w:rPr>
      </w:pPr>
    </w:p>
    <w:p w:rsidR="00C7358D" w:rsidRDefault="00C7358D" w:rsidP="00C7358D">
      <w:pPr>
        <w:pStyle w:val="BodyText"/>
        <w:spacing w:line="480" w:lineRule="auto"/>
        <w:ind w:left="720"/>
        <w:rPr>
          <w:sz w:val="26"/>
          <w:szCs w:val="26"/>
        </w:rPr>
      </w:pPr>
    </w:p>
    <w:p w:rsidR="00C7358D" w:rsidRDefault="00C7358D" w:rsidP="00C7358D">
      <w:pPr>
        <w:spacing w:line="360" w:lineRule="auto"/>
        <w:rPr>
          <w:rFonts w:cs="Times New Roman"/>
          <w:b/>
          <w:i/>
          <w:sz w:val="36"/>
          <w:szCs w:val="26"/>
          <w:u w:val="single"/>
        </w:rPr>
      </w:pPr>
    </w:p>
    <w:p w:rsidR="00C7358D" w:rsidRPr="00640CC8" w:rsidRDefault="00C7358D" w:rsidP="00C7358D">
      <w:pPr>
        <w:spacing w:line="360" w:lineRule="auto"/>
        <w:rPr>
          <w:rFonts w:cs="Times New Roman"/>
          <w:b/>
          <w:sz w:val="28"/>
          <w:szCs w:val="28"/>
        </w:rPr>
      </w:pPr>
      <w:r w:rsidRPr="00640CC8">
        <w:rPr>
          <w:rFonts w:cs="Times New Roman"/>
          <w:b/>
          <w:sz w:val="28"/>
          <w:szCs w:val="28"/>
        </w:rPr>
        <w:lastRenderedPageBreak/>
        <w:t>STAKEHOLDERS:</w:t>
      </w:r>
    </w:p>
    <w:p w:rsidR="00C7358D" w:rsidRPr="00DA587B" w:rsidRDefault="00C7358D" w:rsidP="00C7358D">
      <w:pPr>
        <w:rPr>
          <w:rFonts w:cs="Times New Roman"/>
          <w:b/>
        </w:rPr>
      </w:pPr>
      <w:r w:rsidRPr="00DA587B">
        <w:rPr>
          <w:rFonts w:cs="Times New Roman"/>
          <w:b/>
        </w:rPr>
        <w:t>Stakeholder Definition</w:t>
      </w:r>
    </w:p>
    <w:p w:rsidR="00C7358D" w:rsidRPr="00DA587B" w:rsidRDefault="00C7358D" w:rsidP="00C7358D">
      <w:r w:rsidRPr="00DA587B">
        <w:t xml:space="preserve">Stakeholders are an integral part of a project. They are the end-usersor clients, the people from whom requirements will be drawn, the people who will influence the design and, ultimately, the people who will reap the benefits of the completed </w:t>
      </w:r>
      <w:r w:rsidR="004E42B0" w:rsidRPr="00DA587B">
        <w:t>project. It</w:t>
      </w:r>
      <w:r w:rsidRPr="00DA587B">
        <w:t xml:space="preserve"> is extremely important to involve stakeholders in all phases of a project for two reasons: </w:t>
      </w:r>
    </w:p>
    <w:p w:rsidR="00C7358D" w:rsidRPr="00DA587B" w:rsidRDefault="00C7358D" w:rsidP="00C7358D">
      <w:pPr>
        <w:pStyle w:val="NormalWeb"/>
        <w:spacing w:line="276" w:lineRule="auto"/>
      </w:pPr>
      <w:r w:rsidRPr="00DA587B">
        <w:rPr>
          <w:b/>
        </w:rPr>
        <w:t xml:space="preserve">Firstly: </w:t>
      </w:r>
      <w:r w:rsidRPr="00DA587B">
        <w:t>Experience shows that their involvement in the project significantly increases the chances of success by building in a self-correcting feedback loop.</w:t>
      </w:r>
    </w:p>
    <w:p w:rsidR="00C7358D" w:rsidRPr="00DA587B" w:rsidRDefault="00C7358D" w:rsidP="00C7358D">
      <w:pPr>
        <w:pStyle w:val="NormalWeb"/>
        <w:spacing w:line="276" w:lineRule="auto"/>
      </w:pPr>
      <w:r w:rsidRPr="00DA587B">
        <w:rPr>
          <w:b/>
        </w:rPr>
        <w:t>Secondly</w:t>
      </w:r>
      <w:r w:rsidRPr="00DA587B">
        <w:t>:  Involving them in a project builds confidence in the product and will greatly ease its acceptance in the target audience.</w:t>
      </w:r>
    </w:p>
    <w:p w:rsidR="00C7358D" w:rsidRPr="00DA587B" w:rsidRDefault="00C7358D" w:rsidP="00C7358D">
      <w:pPr>
        <w:pStyle w:val="NormalWeb"/>
        <w:spacing w:line="276" w:lineRule="auto"/>
      </w:pPr>
      <w:r w:rsidRPr="00DA587B">
        <w:t>There are different types of stakeholders and each type should be handled differently:</w:t>
      </w:r>
    </w:p>
    <w:p w:rsidR="00C7358D" w:rsidRPr="00DA587B" w:rsidRDefault="00C7358D" w:rsidP="00C7358D">
      <w:pPr>
        <w:pStyle w:val="NormalWeb"/>
        <w:numPr>
          <w:ilvl w:val="0"/>
          <w:numId w:val="19"/>
        </w:numPr>
        <w:spacing w:line="276" w:lineRule="auto"/>
      </w:pPr>
      <w:r w:rsidRPr="00DA587B">
        <w:rPr>
          <w:u w:val="single"/>
        </w:rPr>
        <w:t>User</w:t>
      </w:r>
      <w:r w:rsidRPr="00DA587B">
        <w:t>:</w:t>
      </w:r>
    </w:p>
    <w:p w:rsidR="00C7358D" w:rsidRPr="00DA587B" w:rsidRDefault="00C7358D" w:rsidP="00C7358D">
      <w:pPr>
        <w:pStyle w:val="NormalWeb"/>
        <w:spacing w:line="276" w:lineRule="auto"/>
        <w:ind w:left="720"/>
      </w:pPr>
      <w:r w:rsidRPr="00DA587B">
        <w:t xml:space="preserve"> A person who uses or visits the Website</w:t>
      </w:r>
    </w:p>
    <w:p w:rsidR="00C7358D" w:rsidRPr="00DA587B" w:rsidRDefault="00C7358D" w:rsidP="00C7358D">
      <w:pPr>
        <w:pStyle w:val="NormalWeb"/>
        <w:numPr>
          <w:ilvl w:val="0"/>
          <w:numId w:val="19"/>
        </w:numPr>
        <w:spacing w:line="276" w:lineRule="auto"/>
        <w:rPr>
          <w:color w:val="0D0D0D" w:themeColor="text1" w:themeTint="F2"/>
        </w:rPr>
      </w:pPr>
      <w:r w:rsidRPr="00DA587B">
        <w:rPr>
          <w:u w:val="single"/>
        </w:rPr>
        <w:t>Admin</w:t>
      </w:r>
      <w:r w:rsidRPr="00DA587B">
        <w:t xml:space="preserve">: </w:t>
      </w:r>
    </w:p>
    <w:p w:rsidR="00C7358D" w:rsidRPr="00DA587B" w:rsidRDefault="00C7358D" w:rsidP="00C7358D">
      <w:pPr>
        <w:pStyle w:val="NormalWeb"/>
        <w:spacing w:line="276" w:lineRule="auto"/>
        <w:ind w:left="720"/>
        <w:rPr>
          <w:color w:val="0D0D0D" w:themeColor="text1" w:themeTint="F2"/>
        </w:rPr>
      </w:pPr>
      <w:r w:rsidRPr="00DA587B">
        <w:rPr>
          <w:color w:val="0D0D0D" w:themeColor="text1" w:themeTint="F2"/>
        </w:rPr>
        <w:t>A person who make decisions about Handling &amp; Updating the website (in contrast to user); Users are those who have the problem that is being solved by the development of website.</w:t>
      </w:r>
    </w:p>
    <w:p w:rsidR="00C7358D" w:rsidRPr="00DA587B" w:rsidRDefault="00C7358D" w:rsidP="00C7358D">
      <w:pPr>
        <w:pStyle w:val="NormalWeb"/>
        <w:spacing w:line="276" w:lineRule="auto"/>
        <w:ind w:left="720"/>
        <w:rPr>
          <w:color w:val="0D0D0D" w:themeColor="text1" w:themeTint="F2"/>
        </w:rPr>
      </w:pPr>
      <w:r w:rsidRPr="00DA587B">
        <w:rPr>
          <w:color w:val="0D0D0D" w:themeColor="text1" w:themeTint="F2"/>
        </w:rPr>
        <w:t>Ex. Owner.</w:t>
      </w:r>
    </w:p>
    <w:p w:rsidR="00C7358D" w:rsidRPr="00DA587B" w:rsidRDefault="00D33D0B" w:rsidP="00C7358D">
      <w:pPr>
        <w:pStyle w:val="NormalWeb"/>
        <w:numPr>
          <w:ilvl w:val="0"/>
          <w:numId w:val="19"/>
        </w:numPr>
        <w:spacing w:line="276" w:lineRule="auto"/>
      </w:pPr>
      <w:hyperlink r:id="rId11" w:history="1">
        <w:r w:rsidR="00C7358D" w:rsidRPr="00DA587B">
          <w:rPr>
            <w:rStyle w:val="Hyperlink"/>
            <w:color w:val="0D0D0D" w:themeColor="text1" w:themeTint="F2"/>
          </w:rPr>
          <w:t>Project Manager</w:t>
        </w:r>
      </w:hyperlink>
      <w:r w:rsidR="00C7358D" w:rsidRPr="00DA587B">
        <w:t xml:space="preserve">: </w:t>
      </w:r>
    </w:p>
    <w:p w:rsidR="00C7358D" w:rsidRPr="00DA587B" w:rsidRDefault="00C7358D" w:rsidP="00C7358D">
      <w:pPr>
        <w:pStyle w:val="NormalWeb"/>
        <w:spacing w:line="276" w:lineRule="auto"/>
        <w:ind w:left="720"/>
      </w:pPr>
      <w:r w:rsidRPr="00DA587B">
        <w:t>The person responsible for performing project management tasks.</w:t>
      </w:r>
    </w:p>
    <w:p w:rsidR="00C7358D" w:rsidRPr="00DA587B" w:rsidRDefault="00C7358D" w:rsidP="00C7358D">
      <w:pPr>
        <w:pStyle w:val="NormalWeb"/>
        <w:numPr>
          <w:ilvl w:val="0"/>
          <w:numId w:val="19"/>
        </w:numPr>
        <w:spacing w:line="276" w:lineRule="auto"/>
      </w:pPr>
      <w:r w:rsidRPr="00DA587B">
        <w:rPr>
          <w:u w:val="single"/>
        </w:rPr>
        <w:t>Developer</w:t>
      </w:r>
      <w:r w:rsidRPr="00DA587B">
        <w:t xml:space="preserve">: </w:t>
      </w:r>
    </w:p>
    <w:p w:rsidR="00C7358D" w:rsidRPr="00DA587B" w:rsidRDefault="00C7358D" w:rsidP="00C7358D">
      <w:pPr>
        <w:pStyle w:val="NormalWeb"/>
        <w:spacing w:line="276" w:lineRule="auto"/>
        <w:ind w:left="720"/>
      </w:pPr>
      <w:r w:rsidRPr="00DA587B">
        <w:t>A person involved in the development of the website.</w:t>
      </w:r>
    </w:p>
    <w:p w:rsidR="00C7358D" w:rsidRDefault="00C7358D" w:rsidP="00C7358D">
      <w:pPr>
        <w:rPr>
          <w:rFonts w:cs="Times New Roman"/>
          <w:sz w:val="26"/>
          <w:szCs w:val="26"/>
        </w:rPr>
      </w:pPr>
    </w:p>
    <w:p w:rsidR="00C7358D" w:rsidRDefault="00C7358D" w:rsidP="00C7358D">
      <w:pPr>
        <w:rPr>
          <w:rFonts w:cs="Times New Roman"/>
          <w:b/>
          <w:sz w:val="32"/>
          <w:szCs w:val="32"/>
        </w:rPr>
      </w:pPr>
    </w:p>
    <w:p w:rsidR="00C7358D" w:rsidRPr="003566C1" w:rsidRDefault="00C7358D" w:rsidP="00C7358D">
      <w:pPr>
        <w:spacing w:line="480" w:lineRule="auto"/>
        <w:jc w:val="center"/>
        <w:rPr>
          <w:rFonts w:cs="Times New Roman"/>
          <w:sz w:val="32"/>
          <w:szCs w:val="32"/>
        </w:rPr>
      </w:pPr>
    </w:p>
    <w:p w:rsidR="00972A72" w:rsidRDefault="00972A72" w:rsidP="005D4837">
      <w:pPr>
        <w:spacing w:after="200" w:line="276" w:lineRule="auto"/>
      </w:pPr>
    </w:p>
    <w:p w:rsidR="004E42B0" w:rsidRDefault="004E42B0">
      <w:pPr>
        <w:spacing w:after="200" w:line="276" w:lineRule="auto"/>
      </w:pPr>
      <w:r>
        <w:br w:type="page"/>
      </w:r>
    </w:p>
    <w:p w:rsidR="004E42B0" w:rsidRPr="00D90B6C" w:rsidRDefault="004E42B0" w:rsidP="004E42B0">
      <w:pPr>
        <w:jc w:val="center"/>
        <w:rPr>
          <w:rFonts w:cs="Times New Roman"/>
          <w:b/>
          <w:sz w:val="32"/>
          <w:szCs w:val="32"/>
        </w:rPr>
      </w:pPr>
      <w:r>
        <w:rPr>
          <w:rFonts w:cs="Times New Roman"/>
          <w:b/>
          <w:sz w:val="32"/>
          <w:szCs w:val="32"/>
        </w:rPr>
        <w:lastRenderedPageBreak/>
        <w:t>Objective &amp; Scope o</w:t>
      </w:r>
      <w:r w:rsidRPr="00D90B6C">
        <w:rPr>
          <w:rFonts w:cs="Times New Roman"/>
          <w:b/>
          <w:sz w:val="32"/>
          <w:szCs w:val="32"/>
        </w:rPr>
        <w:t>f the Website</w:t>
      </w:r>
    </w:p>
    <w:p w:rsidR="004E42B0" w:rsidRDefault="004E42B0" w:rsidP="004E42B0">
      <w:pPr>
        <w:spacing w:line="480" w:lineRule="auto"/>
        <w:jc w:val="center"/>
        <w:rPr>
          <w:rFonts w:cs="Times New Roman"/>
          <w:sz w:val="26"/>
          <w:szCs w:val="26"/>
        </w:rPr>
      </w:pPr>
    </w:p>
    <w:p w:rsidR="004E42B0" w:rsidRPr="00640CC8" w:rsidRDefault="004E42B0" w:rsidP="008C207B">
      <w:pPr>
        <w:spacing w:line="480" w:lineRule="auto"/>
        <w:rPr>
          <w:rFonts w:cs="Times New Roman"/>
          <w:b/>
          <w:sz w:val="28"/>
          <w:szCs w:val="28"/>
        </w:rPr>
      </w:pPr>
      <w:r w:rsidRPr="00640CC8">
        <w:rPr>
          <w:rFonts w:cs="Times New Roman"/>
          <w:b/>
          <w:sz w:val="28"/>
          <w:szCs w:val="28"/>
        </w:rPr>
        <w:t>Objective of the System:</w:t>
      </w:r>
    </w:p>
    <w:p w:rsidR="004E42B0" w:rsidRPr="007567D8" w:rsidRDefault="004E42B0" w:rsidP="008C207B">
      <w:pPr>
        <w:numPr>
          <w:ilvl w:val="0"/>
          <w:numId w:val="22"/>
        </w:numPr>
        <w:spacing w:line="360" w:lineRule="auto"/>
        <w:rPr>
          <w:rFonts w:cs="Times New Roman"/>
        </w:rPr>
      </w:pPr>
      <w:r w:rsidRPr="007567D8">
        <w:rPr>
          <w:rFonts w:cs="Times New Roman"/>
        </w:rPr>
        <w:t>The objective of the Website is to provide a system which handles the information of the students visiting the class. It maintains the data of what was the purpose of visit. Data will be stored in the database. It also maintains the student’s attendance &amp; other records.</w:t>
      </w:r>
    </w:p>
    <w:p w:rsidR="004E42B0" w:rsidRPr="00113E48" w:rsidRDefault="004E42B0" w:rsidP="008C207B">
      <w:pPr>
        <w:spacing w:line="360" w:lineRule="auto"/>
        <w:rPr>
          <w:rFonts w:cs="Times New Roman"/>
        </w:rPr>
      </w:pPr>
    </w:p>
    <w:p w:rsidR="004E42B0" w:rsidRPr="00113E48" w:rsidRDefault="004E42B0" w:rsidP="008C207B">
      <w:pPr>
        <w:spacing w:line="360" w:lineRule="auto"/>
        <w:rPr>
          <w:rFonts w:cs="Times New Roman"/>
          <w:lang w:val="en-IN"/>
        </w:rPr>
      </w:pPr>
      <w:r w:rsidRPr="00113E48">
        <w:rPr>
          <w:rFonts w:cs="Times New Roman"/>
          <w:lang w:val="en-IN"/>
        </w:rPr>
        <w:t>There is some objective that we kept in mind while designing the website.</w:t>
      </w:r>
    </w:p>
    <w:p w:rsidR="004E42B0" w:rsidRPr="00113E48" w:rsidRDefault="004E42B0" w:rsidP="008C207B">
      <w:pPr>
        <w:numPr>
          <w:ilvl w:val="0"/>
          <w:numId w:val="23"/>
        </w:numPr>
        <w:spacing w:after="200" w:line="360" w:lineRule="auto"/>
        <w:rPr>
          <w:rFonts w:cs="Times New Roman"/>
          <w:lang w:val="en-IN"/>
        </w:rPr>
      </w:pPr>
      <w:r w:rsidRPr="00640CC8">
        <w:rPr>
          <w:rFonts w:cs="Times New Roman"/>
          <w:b/>
          <w:bCs/>
          <w:sz w:val="28"/>
          <w:szCs w:val="28"/>
          <w:u w:val="single"/>
          <w:lang w:val="en-IN"/>
        </w:rPr>
        <w:t>Practically</w:t>
      </w:r>
      <w:r w:rsidRPr="00113E48">
        <w:rPr>
          <w:rFonts w:cs="Times New Roman"/>
          <w:b/>
          <w:bCs/>
          <w:u w:val="single"/>
          <w:lang w:val="en-IN"/>
        </w:rPr>
        <w:t xml:space="preserve">: </w:t>
      </w:r>
      <w:r w:rsidRPr="00113E48">
        <w:rPr>
          <w:rFonts w:cs="Times New Roman"/>
          <w:lang w:val="en-IN"/>
        </w:rPr>
        <w:t>The system is quite stable and can be operated by the people with average intelligence.</w:t>
      </w:r>
    </w:p>
    <w:p w:rsidR="004E42B0" w:rsidRPr="00C96E11" w:rsidRDefault="004E42B0" w:rsidP="008C207B">
      <w:pPr>
        <w:numPr>
          <w:ilvl w:val="0"/>
          <w:numId w:val="23"/>
        </w:numPr>
        <w:spacing w:after="200" w:line="360" w:lineRule="auto"/>
        <w:rPr>
          <w:rFonts w:cs="Times New Roman"/>
          <w:sz w:val="28"/>
          <w:szCs w:val="28"/>
          <w:lang w:val="en-IN"/>
        </w:rPr>
      </w:pPr>
      <w:r w:rsidRPr="00640CC8">
        <w:rPr>
          <w:rFonts w:cs="Times New Roman"/>
          <w:b/>
          <w:bCs/>
          <w:sz w:val="28"/>
          <w:szCs w:val="28"/>
          <w:lang w:val="en-IN"/>
        </w:rPr>
        <w:t>Efficiency:</w:t>
      </w:r>
      <w:r w:rsidRPr="00113E48">
        <w:rPr>
          <w:rFonts w:cs="Times New Roman"/>
          <w:lang w:val="en-IN"/>
        </w:rPr>
        <w:t xml:space="preserve"> We have tried to involve accuracy, timeliness and</w:t>
      </w:r>
      <w:r w:rsidRPr="007567D8">
        <w:rPr>
          <w:rFonts w:cs="Times New Roman"/>
          <w:lang w:val="en-IN"/>
        </w:rPr>
        <w:t xml:space="preserve"> comprehensiveness of the system output</w:t>
      </w:r>
      <w:r w:rsidRPr="00C96E11">
        <w:rPr>
          <w:rFonts w:cs="Times New Roman"/>
          <w:sz w:val="28"/>
          <w:szCs w:val="28"/>
          <w:lang w:val="en-IN"/>
        </w:rPr>
        <w:t>.</w:t>
      </w:r>
    </w:p>
    <w:p w:rsidR="004E42B0" w:rsidRPr="007567D8" w:rsidRDefault="004E42B0" w:rsidP="008C207B">
      <w:pPr>
        <w:numPr>
          <w:ilvl w:val="0"/>
          <w:numId w:val="23"/>
        </w:numPr>
        <w:spacing w:after="200" w:line="360" w:lineRule="auto"/>
        <w:rPr>
          <w:rFonts w:cs="Times New Roman"/>
          <w:lang w:val="en-IN"/>
        </w:rPr>
      </w:pPr>
      <w:r w:rsidRPr="00640CC8">
        <w:rPr>
          <w:rFonts w:cs="Times New Roman"/>
          <w:b/>
          <w:bCs/>
          <w:sz w:val="28"/>
          <w:szCs w:val="28"/>
          <w:lang w:val="en-IN"/>
        </w:rPr>
        <w:t>Cost:</w:t>
      </w:r>
      <w:r w:rsidRPr="00C96E11">
        <w:rPr>
          <w:rFonts w:cs="Times New Roman"/>
          <w:sz w:val="28"/>
          <w:szCs w:val="28"/>
          <w:lang w:val="en-IN"/>
        </w:rPr>
        <w:t xml:space="preserve"> </w:t>
      </w:r>
      <w:r w:rsidRPr="007567D8">
        <w:rPr>
          <w:rFonts w:cs="Times New Roman"/>
          <w:lang w:val="en-IN"/>
        </w:rPr>
        <w:t>It is desirable to aim for the system with a minimum cost subject to the condition that it must satisfy the entire requirement.</w:t>
      </w:r>
    </w:p>
    <w:p w:rsidR="004E42B0" w:rsidRPr="007567D8" w:rsidRDefault="004E42B0" w:rsidP="008C207B">
      <w:pPr>
        <w:numPr>
          <w:ilvl w:val="0"/>
          <w:numId w:val="23"/>
        </w:numPr>
        <w:spacing w:after="200" w:line="360" w:lineRule="auto"/>
        <w:rPr>
          <w:rFonts w:cs="Times New Roman"/>
          <w:lang w:val="en-IN"/>
        </w:rPr>
      </w:pPr>
      <w:r w:rsidRPr="00640CC8">
        <w:rPr>
          <w:rFonts w:cs="Times New Roman"/>
          <w:b/>
          <w:bCs/>
          <w:sz w:val="28"/>
          <w:szCs w:val="28"/>
          <w:lang w:val="en-IN"/>
        </w:rPr>
        <w:t>Flexibility:</w:t>
      </w:r>
      <w:r w:rsidRPr="00C96E11">
        <w:rPr>
          <w:rFonts w:cs="Times New Roman"/>
          <w:sz w:val="28"/>
          <w:szCs w:val="28"/>
          <w:lang w:val="en-IN"/>
        </w:rPr>
        <w:t xml:space="preserve"> </w:t>
      </w:r>
      <w:r w:rsidRPr="007567D8">
        <w:rPr>
          <w:rFonts w:cs="Times New Roman"/>
          <w:lang w:val="en-IN"/>
        </w:rPr>
        <w:t>We have tried that the system should be modifiable depending on the changing needs of the user. Such modifications should entail extensive reconstructing or recreation of website. It should be portable to different computer systems.</w:t>
      </w:r>
    </w:p>
    <w:p w:rsidR="004E42B0" w:rsidRPr="00C96E11" w:rsidRDefault="004E42B0" w:rsidP="008C207B">
      <w:pPr>
        <w:numPr>
          <w:ilvl w:val="0"/>
          <w:numId w:val="23"/>
        </w:numPr>
        <w:spacing w:after="200" w:line="360" w:lineRule="auto"/>
        <w:rPr>
          <w:rFonts w:cs="Times New Roman"/>
          <w:sz w:val="28"/>
          <w:szCs w:val="28"/>
          <w:lang w:val="en-IN"/>
        </w:rPr>
      </w:pPr>
      <w:r w:rsidRPr="00640CC8">
        <w:rPr>
          <w:rFonts w:cs="Times New Roman"/>
          <w:b/>
          <w:bCs/>
          <w:sz w:val="28"/>
          <w:szCs w:val="28"/>
          <w:lang w:val="en-IN"/>
        </w:rPr>
        <w:t>Security:</w:t>
      </w:r>
      <w:r w:rsidRPr="00640CC8">
        <w:rPr>
          <w:rFonts w:cs="Times New Roman"/>
          <w:sz w:val="28"/>
          <w:szCs w:val="28"/>
          <w:lang w:val="en-IN"/>
        </w:rPr>
        <w:t xml:space="preserve"> </w:t>
      </w:r>
      <w:r w:rsidRPr="007567D8">
        <w:rPr>
          <w:rFonts w:cs="Times New Roman"/>
          <w:lang w:val="en-IN"/>
        </w:rPr>
        <w:t>This is very important aspect which is followed in this designing phase and tried to covers the areas of hardware reliability, fall back procedures, and physical security of data.</w:t>
      </w:r>
    </w:p>
    <w:p w:rsidR="004E42B0" w:rsidRPr="00C96E11" w:rsidRDefault="004E42B0" w:rsidP="008C207B">
      <w:pPr>
        <w:spacing w:line="480" w:lineRule="auto"/>
        <w:rPr>
          <w:rFonts w:cs="Times New Roman"/>
          <w:b/>
          <w:sz w:val="26"/>
          <w:szCs w:val="26"/>
        </w:rPr>
      </w:pPr>
    </w:p>
    <w:p w:rsidR="00113E48" w:rsidRDefault="00113E48" w:rsidP="008C207B">
      <w:pPr>
        <w:spacing w:line="360" w:lineRule="auto"/>
        <w:rPr>
          <w:rFonts w:cs="Times New Roman"/>
        </w:rPr>
      </w:pPr>
    </w:p>
    <w:p w:rsidR="00113E48" w:rsidRDefault="00113E48" w:rsidP="008C207B">
      <w:pPr>
        <w:spacing w:line="360" w:lineRule="auto"/>
        <w:rPr>
          <w:rFonts w:cs="Times New Roman"/>
        </w:rPr>
      </w:pPr>
    </w:p>
    <w:p w:rsidR="00113E48" w:rsidRDefault="00113E48" w:rsidP="008C207B">
      <w:pPr>
        <w:spacing w:line="360" w:lineRule="auto"/>
        <w:rPr>
          <w:rFonts w:cs="Times New Roman"/>
        </w:rPr>
      </w:pPr>
    </w:p>
    <w:p w:rsidR="00113E48" w:rsidRDefault="00113E48" w:rsidP="008C207B">
      <w:pPr>
        <w:spacing w:line="360" w:lineRule="auto"/>
        <w:rPr>
          <w:rFonts w:cs="Times New Roman"/>
        </w:rPr>
      </w:pPr>
    </w:p>
    <w:p w:rsidR="00113E48" w:rsidRDefault="00113E48" w:rsidP="008C207B">
      <w:pPr>
        <w:spacing w:line="360" w:lineRule="auto"/>
        <w:rPr>
          <w:rFonts w:cs="Times New Roman"/>
        </w:rPr>
      </w:pPr>
    </w:p>
    <w:p w:rsidR="004E42B0" w:rsidRDefault="004E42B0" w:rsidP="00057452">
      <w:pPr>
        <w:spacing w:line="360" w:lineRule="auto"/>
        <w:rPr>
          <w:rFonts w:cs="Times New Roman"/>
        </w:rPr>
      </w:pPr>
      <w:r w:rsidRPr="007567D8">
        <w:rPr>
          <w:rFonts w:cs="Times New Roman"/>
        </w:rPr>
        <w:lastRenderedPageBreak/>
        <w:t xml:space="preserve">In the </w:t>
      </w:r>
      <w:r w:rsidR="00113E48" w:rsidRPr="007567D8">
        <w:rPr>
          <w:rFonts w:cs="Times New Roman"/>
        </w:rPr>
        <w:t>class there</w:t>
      </w:r>
      <w:r w:rsidRPr="007567D8">
        <w:rPr>
          <w:rFonts w:cs="Times New Roman"/>
        </w:rPr>
        <w:t xml:space="preserve"> is a standard set of audiovisual equipment and tools available to the faculties. These might include e-books, discussion forum, uploading and downloading data possibly an online chat, and even the online test. The Class website has equivalent equipment and tools in the form of network-based website applications. This equipment </w:t>
      </w:r>
      <w:r w:rsidR="00113E48" w:rsidRPr="007567D8">
        <w:rPr>
          <w:rFonts w:cs="Times New Roman"/>
        </w:rPr>
        <w:t>and the</w:t>
      </w:r>
      <w:r w:rsidRPr="007567D8">
        <w:rPr>
          <w:rFonts w:cs="Times New Roman"/>
        </w:rPr>
        <w:t xml:space="preserve"> equivalent website applications in class are as follows:   </w:t>
      </w:r>
    </w:p>
    <w:p w:rsidR="00113E48" w:rsidRDefault="00113E48" w:rsidP="00057452">
      <w:pPr>
        <w:spacing w:line="360" w:lineRule="auto"/>
        <w:rPr>
          <w:rFonts w:cs="Times New Roman"/>
        </w:rPr>
      </w:pPr>
    </w:p>
    <w:p w:rsidR="00113E48" w:rsidRPr="007567D8" w:rsidRDefault="00113E48" w:rsidP="00057452">
      <w:pPr>
        <w:spacing w:line="360" w:lineRule="auto"/>
        <w:rPr>
          <w:rFonts w:cs="Times New Roman"/>
        </w:rPr>
      </w:pPr>
    </w:p>
    <w:p w:rsidR="004E42B0" w:rsidRPr="007567D8" w:rsidRDefault="004E42B0" w:rsidP="00057452">
      <w:pPr>
        <w:pStyle w:val="ListParagraph"/>
        <w:numPr>
          <w:ilvl w:val="0"/>
          <w:numId w:val="20"/>
        </w:numPr>
        <w:spacing w:line="360" w:lineRule="auto"/>
        <w:rPr>
          <w:rFonts w:ascii="Times New Roman" w:hAnsi="Times New Roman"/>
          <w:sz w:val="24"/>
          <w:szCs w:val="24"/>
        </w:rPr>
      </w:pPr>
      <w:r w:rsidRPr="007567D8">
        <w:rPr>
          <w:rFonts w:ascii="Times New Roman" w:hAnsi="Times New Roman"/>
          <w:sz w:val="24"/>
          <w:szCs w:val="24"/>
        </w:rPr>
        <w:t xml:space="preserve">Online Discussion Forum   </w:t>
      </w:r>
    </w:p>
    <w:p w:rsidR="004E42B0" w:rsidRPr="007567D8" w:rsidRDefault="004E42B0" w:rsidP="00057452">
      <w:pPr>
        <w:pStyle w:val="ListParagraph"/>
        <w:numPr>
          <w:ilvl w:val="0"/>
          <w:numId w:val="20"/>
        </w:numPr>
        <w:spacing w:line="360" w:lineRule="auto"/>
        <w:rPr>
          <w:rFonts w:ascii="Times New Roman" w:hAnsi="Times New Roman"/>
          <w:sz w:val="24"/>
          <w:szCs w:val="24"/>
        </w:rPr>
      </w:pPr>
      <w:r w:rsidRPr="007567D8">
        <w:rPr>
          <w:rFonts w:ascii="Times New Roman" w:hAnsi="Times New Roman"/>
          <w:sz w:val="24"/>
          <w:szCs w:val="24"/>
        </w:rPr>
        <w:t xml:space="preserve">Online Test   </w:t>
      </w:r>
    </w:p>
    <w:p w:rsidR="004E42B0" w:rsidRPr="007567D8" w:rsidRDefault="004E42B0" w:rsidP="00057452">
      <w:pPr>
        <w:pStyle w:val="ListParagraph"/>
        <w:numPr>
          <w:ilvl w:val="0"/>
          <w:numId w:val="20"/>
        </w:numPr>
        <w:spacing w:line="360" w:lineRule="auto"/>
        <w:rPr>
          <w:rFonts w:ascii="Times New Roman" w:hAnsi="Times New Roman"/>
          <w:sz w:val="24"/>
          <w:szCs w:val="24"/>
        </w:rPr>
      </w:pPr>
      <w:r w:rsidRPr="007567D8">
        <w:rPr>
          <w:rFonts w:ascii="Times New Roman" w:hAnsi="Times New Roman"/>
          <w:sz w:val="24"/>
          <w:szCs w:val="24"/>
        </w:rPr>
        <w:t xml:space="preserve">Available of notes, E-books   </w:t>
      </w:r>
    </w:p>
    <w:p w:rsidR="004E42B0" w:rsidRPr="007567D8" w:rsidRDefault="004E42B0" w:rsidP="00057452">
      <w:pPr>
        <w:pStyle w:val="ListParagraph"/>
        <w:numPr>
          <w:ilvl w:val="0"/>
          <w:numId w:val="20"/>
        </w:numPr>
        <w:spacing w:line="360" w:lineRule="auto"/>
        <w:rPr>
          <w:rFonts w:ascii="Times New Roman" w:hAnsi="Times New Roman"/>
          <w:sz w:val="24"/>
          <w:szCs w:val="24"/>
        </w:rPr>
      </w:pPr>
      <w:r w:rsidRPr="007567D8">
        <w:rPr>
          <w:rFonts w:ascii="Times New Roman" w:hAnsi="Times New Roman"/>
          <w:sz w:val="24"/>
          <w:szCs w:val="24"/>
        </w:rPr>
        <w:t xml:space="preserve">Provision for uploading and downloading data  </w:t>
      </w:r>
    </w:p>
    <w:p w:rsidR="004E42B0" w:rsidRPr="007567D8" w:rsidRDefault="004E42B0" w:rsidP="00057452">
      <w:pPr>
        <w:pStyle w:val="ListParagraph"/>
        <w:numPr>
          <w:ilvl w:val="0"/>
          <w:numId w:val="20"/>
        </w:numPr>
        <w:spacing w:line="360" w:lineRule="auto"/>
        <w:rPr>
          <w:rFonts w:ascii="Times New Roman" w:hAnsi="Times New Roman"/>
          <w:sz w:val="24"/>
          <w:szCs w:val="24"/>
        </w:rPr>
      </w:pPr>
      <w:r w:rsidRPr="007567D8">
        <w:rPr>
          <w:rFonts w:ascii="Times New Roman" w:hAnsi="Times New Roman"/>
          <w:sz w:val="24"/>
          <w:szCs w:val="24"/>
        </w:rPr>
        <w:t xml:space="preserve">Online Chat  </w:t>
      </w:r>
    </w:p>
    <w:p w:rsidR="004E42B0" w:rsidRPr="007567D8" w:rsidRDefault="004E42B0" w:rsidP="00057452">
      <w:pPr>
        <w:spacing w:line="360" w:lineRule="auto"/>
        <w:rPr>
          <w:rFonts w:cs="Times New Roman"/>
        </w:rPr>
      </w:pPr>
    </w:p>
    <w:p w:rsidR="004E42B0" w:rsidRPr="007567D8" w:rsidRDefault="004E42B0" w:rsidP="00057452">
      <w:pPr>
        <w:spacing w:line="360" w:lineRule="auto"/>
        <w:rPr>
          <w:rFonts w:cs="Times New Roman"/>
        </w:rPr>
      </w:pPr>
      <w:r w:rsidRPr="007567D8">
        <w:rPr>
          <w:rFonts w:cs="Times New Roman"/>
        </w:rPr>
        <w:t xml:space="preserve">The website will consist of a number of inputs and input files including the following:   </w:t>
      </w:r>
    </w:p>
    <w:p w:rsidR="004E42B0" w:rsidRPr="007567D8" w:rsidRDefault="004E42B0" w:rsidP="00057452">
      <w:pPr>
        <w:pStyle w:val="ListParagraph"/>
        <w:numPr>
          <w:ilvl w:val="0"/>
          <w:numId w:val="21"/>
        </w:numPr>
        <w:spacing w:line="360" w:lineRule="auto"/>
        <w:rPr>
          <w:rFonts w:ascii="Times New Roman" w:hAnsi="Times New Roman"/>
          <w:sz w:val="24"/>
          <w:szCs w:val="24"/>
        </w:rPr>
      </w:pPr>
      <w:r w:rsidRPr="007567D8">
        <w:rPr>
          <w:rFonts w:ascii="Times New Roman" w:hAnsi="Times New Roman"/>
          <w:sz w:val="24"/>
          <w:szCs w:val="24"/>
        </w:rPr>
        <w:t xml:space="preserve">Video Files   </w:t>
      </w:r>
    </w:p>
    <w:p w:rsidR="004E42B0" w:rsidRPr="007567D8" w:rsidRDefault="004E42B0" w:rsidP="00057452">
      <w:pPr>
        <w:pStyle w:val="ListParagraph"/>
        <w:numPr>
          <w:ilvl w:val="0"/>
          <w:numId w:val="21"/>
        </w:numPr>
        <w:spacing w:line="360" w:lineRule="auto"/>
        <w:rPr>
          <w:rFonts w:ascii="Times New Roman" w:hAnsi="Times New Roman"/>
          <w:sz w:val="24"/>
          <w:szCs w:val="24"/>
        </w:rPr>
      </w:pPr>
      <w:r w:rsidRPr="007567D8">
        <w:rPr>
          <w:rFonts w:ascii="Times New Roman" w:hAnsi="Times New Roman"/>
          <w:sz w:val="24"/>
          <w:szCs w:val="24"/>
        </w:rPr>
        <w:t xml:space="preserve">Sound Files   </w:t>
      </w:r>
    </w:p>
    <w:p w:rsidR="004E42B0" w:rsidRPr="007567D8" w:rsidRDefault="004E42B0" w:rsidP="00057452">
      <w:pPr>
        <w:pStyle w:val="ListParagraph"/>
        <w:numPr>
          <w:ilvl w:val="0"/>
          <w:numId w:val="21"/>
        </w:numPr>
        <w:spacing w:line="360" w:lineRule="auto"/>
        <w:rPr>
          <w:rFonts w:ascii="Times New Roman" w:hAnsi="Times New Roman"/>
          <w:sz w:val="24"/>
          <w:szCs w:val="24"/>
        </w:rPr>
      </w:pPr>
      <w:r w:rsidRPr="007567D8">
        <w:rPr>
          <w:rFonts w:ascii="Times New Roman" w:hAnsi="Times New Roman"/>
          <w:sz w:val="24"/>
          <w:szCs w:val="24"/>
        </w:rPr>
        <w:t xml:space="preserve">MS PowerPoint Files  </w:t>
      </w:r>
    </w:p>
    <w:p w:rsidR="004E42B0" w:rsidRPr="007567D8" w:rsidRDefault="004E42B0" w:rsidP="00057452">
      <w:pPr>
        <w:pStyle w:val="ListParagraph"/>
        <w:numPr>
          <w:ilvl w:val="0"/>
          <w:numId w:val="21"/>
        </w:numPr>
        <w:spacing w:line="360" w:lineRule="auto"/>
        <w:rPr>
          <w:rFonts w:ascii="Times New Roman" w:hAnsi="Times New Roman"/>
          <w:sz w:val="24"/>
          <w:szCs w:val="24"/>
        </w:rPr>
      </w:pPr>
      <w:r w:rsidRPr="007567D8">
        <w:rPr>
          <w:rFonts w:ascii="Times New Roman" w:hAnsi="Times New Roman"/>
          <w:sz w:val="24"/>
          <w:szCs w:val="24"/>
        </w:rPr>
        <w:t xml:space="preserve">Document Files </w:t>
      </w:r>
    </w:p>
    <w:p w:rsidR="004E42B0" w:rsidRPr="007567D8" w:rsidRDefault="004E42B0" w:rsidP="00057452">
      <w:pPr>
        <w:pStyle w:val="ListParagraph"/>
        <w:numPr>
          <w:ilvl w:val="0"/>
          <w:numId w:val="21"/>
        </w:numPr>
        <w:spacing w:line="360" w:lineRule="auto"/>
        <w:rPr>
          <w:rFonts w:ascii="Times New Roman" w:hAnsi="Times New Roman"/>
          <w:sz w:val="24"/>
          <w:szCs w:val="24"/>
        </w:rPr>
      </w:pPr>
      <w:r w:rsidRPr="007567D8">
        <w:rPr>
          <w:rFonts w:ascii="Times New Roman" w:hAnsi="Times New Roman"/>
          <w:sz w:val="24"/>
          <w:szCs w:val="24"/>
        </w:rPr>
        <w:t>PDF Files</w:t>
      </w: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4E42B0" w:rsidRDefault="004E42B0" w:rsidP="00057452">
      <w:pPr>
        <w:pStyle w:val="ListParagraph"/>
        <w:spacing w:line="360" w:lineRule="auto"/>
        <w:rPr>
          <w:rFonts w:ascii="Times New Roman" w:hAnsi="Times New Roman"/>
          <w:sz w:val="28"/>
          <w:szCs w:val="26"/>
        </w:rPr>
      </w:pPr>
    </w:p>
    <w:p w:rsidR="00320BC2" w:rsidRDefault="00320BC2" w:rsidP="00057452"/>
    <w:p w:rsidR="006D5932" w:rsidRPr="006D5932" w:rsidRDefault="006D5932" w:rsidP="006D5932">
      <w:pPr>
        <w:pStyle w:val="ListParagraph"/>
        <w:spacing w:line="360" w:lineRule="auto"/>
        <w:rPr>
          <w:rFonts w:ascii="Times New Roman" w:hAnsi="Times New Roman"/>
          <w:sz w:val="28"/>
          <w:szCs w:val="28"/>
        </w:rPr>
      </w:pPr>
      <w:r w:rsidRPr="006D5932">
        <w:rPr>
          <w:rFonts w:ascii="Times New Roman" w:hAnsi="Times New Roman"/>
          <w:b/>
          <w:i/>
          <w:sz w:val="28"/>
          <w:szCs w:val="28"/>
          <w:u w:val="single"/>
        </w:rPr>
        <w:lastRenderedPageBreak/>
        <w:t>Scope of the System</w:t>
      </w:r>
    </w:p>
    <w:p w:rsidR="006D5932" w:rsidRPr="00C96E11" w:rsidRDefault="006D5932" w:rsidP="006D5932">
      <w:pPr>
        <w:pStyle w:val="ListParagraph"/>
        <w:ind w:right="-270"/>
        <w:rPr>
          <w:rFonts w:ascii="Times New Roman" w:hAnsi="Times New Roman"/>
          <w:b/>
          <w:i/>
          <w:sz w:val="32"/>
          <w:szCs w:val="24"/>
          <w:u w:val="single"/>
        </w:rPr>
      </w:pPr>
    </w:p>
    <w:p w:rsidR="006D5932" w:rsidRPr="007567D8" w:rsidRDefault="006D5932" w:rsidP="006D5932">
      <w:pPr>
        <w:pStyle w:val="ListParagraph"/>
        <w:numPr>
          <w:ilvl w:val="0"/>
          <w:numId w:val="24"/>
        </w:numPr>
        <w:spacing w:after="160" w:line="480" w:lineRule="auto"/>
        <w:ind w:right="-270"/>
        <w:rPr>
          <w:rFonts w:ascii="Times New Roman" w:hAnsi="Times New Roman"/>
          <w:sz w:val="24"/>
          <w:szCs w:val="24"/>
        </w:rPr>
      </w:pPr>
      <w:r w:rsidRPr="007567D8">
        <w:rPr>
          <w:rFonts w:ascii="Times New Roman" w:hAnsi="Times New Roman"/>
          <w:sz w:val="24"/>
          <w:szCs w:val="24"/>
        </w:rPr>
        <w:t>The scope of this project is to design and develop a system that is necessary for the management of class.</w:t>
      </w:r>
    </w:p>
    <w:p w:rsidR="006D5932" w:rsidRPr="007567D8" w:rsidRDefault="006D5932" w:rsidP="006D5932">
      <w:pPr>
        <w:pStyle w:val="ListParagraph"/>
        <w:numPr>
          <w:ilvl w:val="0"/>
          <w:numId w:val="24"/>
        </w:numPr>
        <w:spacing w:after="160" w:line="480" w:lineRule="auto"/>
        <w:ind w:right="-270"/>
        <w:rPr>
          <w:rFonts w:ascii="Times New Roman" w:hAnsi="Times New Roman"/>
          <w:sz w:val="24"/>
          <w:szCs w:val="24"/>
        </w:rPr>
      </w:pPr>
      <w:r w:rsidRPr="007567D8">
        <w:rPr>
          <w:rFonts w:ascii="Times New Roman" w:hAnsi="Times New Roman"/>
          <w:sz w:val="24"/>
          <w:szCs w:val="24"/>
        </w:rPr>
        <w:t>The system that gives an easy access to the facilities &amp; services for online management. This gives more control over the operations.</w:t>
      </w:r>
    </w:p>
    <w:p w:rsidR="006D5932" w:rsidRPr="007567D8" w:rsidRDefault="006D5932" w:rsidP="006D5932">
      <w:pPr>
        <w:pStyle w:val="ListParagraph"/>
        <w:numPr>
          <w:ilvl w:val="0"/>
          <w:numId w:val="24"/>
        </w:numPr>
        <w:spacing w:after="160" w:line="480" w:lineRule="auto"/>
        <w:ind w:right="-270"/>
        <w:rPr>
          <w:rFonts w:ascii="Times New Roman" w:hAnsi="Times New Roman"/>
          <w:sz w:val="24"/>
          <w:szCs w:val="24"/>
        </w:rPr>
      </w:pPr>
      <w:r w:rsidRPr="007567D8">
        <w:rPr>
          <w:rFonts w:ascii="Times New Roman" w:hAnsi="Times New Roman"/>
          <w:sz w:val="24"/>
          <w:szCs w:val="24"/>
        </w:rPr>
        <w:t>Project scope from user perspective, limits the range of students to only those who have internet connection.</w:t>
      </w:r>
    </w:p>
    <w:p w:rsidR="006D5932" w:rsidRPr="006D5932" w:rsidRDefault="006D5932" w:rsidP="006D5932">
      <w:pPr>
        <w:pStyle w:val="ListParagraph"/>
        <w:numPr>
          <w:ilvl w:val="0"/>
          <w:numId w:val="24"/>
        </w:numPr>
        <w:spacing w:after="160" w:line="480" w:lineRule="auto"/>
        <w:ind w:right="-270"/>
        <w:rPr>
          <w:rFonts w:ascii="Times New Roman" w:hAnsi="Times New Roman"/>
          <w:sz w:val="24"/>
          <w:szCs w:val="24"/>
        </w:rPr>
      </w:pPr>
      <w:r w:rsidRPr="007567D8">
        <w:rPr>
          <w:rFonts w:ascii="Times New Roman" w:hAnsi="Times New Roman"/>
          <w:sz w:val="24"/>
          <w:szCs w:val="24"/>
        </w:rPr>
        <w:t>The aim of this project is to promote an</w:t>
      </w:r>
      <w:r>
        <w:rPr>
          <w:rFonts w:ascii="Times New Roman" w:hAnsi="Times New Roman"/>
          <w:sz w:val="24"/>
          <w:szCs w:val="24"/>
        </w:rPr>
        <w:t xml:space="preserve"> efficient, user-friendly, time-</w:t>
      </w:r>
      <w:r w:rsidRPr="007567D8">
        <w:rPr>
          <w:rFonts w:ascii="Times New Roman" w:hAnsi="Times New Roman"/>
          <w:sz w:val="24"/>
          <w:szCs w:val="24"/>
        </w:rPr>
        <w:t>saving</w:t>
      </w:r>
      <w:r>
        <w:rPr>
          <w:rFonts w:ascii="Times New Roman" w:hAnsi="Times New Roman"/>
          <w:sz w:val="24"/>
          <w:szCs w:val="24"/>
        </w:rPr>
        <w:t xml:space="preserve"> </w:t>
      </w:r>
      <w:r w:rsidRPr="006D5932">
        <w:rPr>
          <w:rFonts w:ascii="Times New Roman" w:hAnsi="Times New Roman"/>
          <w:sz w:val="24"/>
          <w:szCs w:val="24"/>
        </w:rPr>
        <w:t>safe way for user to get the information online.</w:t>
      </w:r>
    </w:p>
    <w:p w:rsidR="006D5932" w:rsidRDefault="006D5932" w:rsidP="006D5932">
      <w:pPr>
        <w:pStyle w:val="ListParagraph"/>
        <w:spacing w:line="480" w:lineRule="auto"/>
        <w:ind w:left="360" w:right="-270"/>
        <w:rPr>
          <w:rFonts w:ascii="Times New Roman" w:hAnsi="Times New Roman"/>
          <w:sz w:val="24"/>
          <w:szCs w:val="24"/>
        </w:rPr>
      </w:pPr>
    </w:p>
    <w:p w:rsidR="006D5932" w:rsidRPr="007567D8" w:rsidRDefault="006D5932" w:rsidP="006D5932">
      <w:pPr>
        <w:pStyle w:val="ListParagraph"/>
        <w:spacing w:line="480" w:lineRule="auto"/>
        <w:ind w:left="360" w:right="-270"/>
        <w:rPr>
          <w:rFonts w:ascii="Times New Roman" w:hAnsi="Times New Roman"/>
          <w:sz w:val="24"/>
          <w:szCs w:val="24"/>
        </w:rPr>
      </w:pPr>
      <w:r w:rsidRPr="007567D8">
        <w:rPr>
          <w:rFonts w:ascii="Times New Roman" w:hAnsi="Times New Roman"/>
          <w:sz w:val="24"/>
          <w:szCs w:val="24"/>
        </w:rPr>
        <w:t>This project is helpful in the Automation of st</w:t>
      </w:r>
      <w:r>
        <w:rPr>
          <w:rFonts w:ascii="Times New Roman" w:hAnsi="Times New Roman"/>
          <w:sz w:val="24"/>
          <w:szCs w:val="24"/>
        </w:rPr>
        <w:t xml:space="preserve">udent attendance, notes &amp; other </w:t>
      </w:r>
      <w:r w:rsidRPr="007567D8">
        <w:rPr>
          <w:rFonts w:ascii="Times New Roman" w:hAnsi="Times New Roman"/>
          <w:sz w:val="24"/>
          <w:szCs w:val="24"/>
        </w:rPr>
        <w:t>facilities in an easy &amp; efficient way.</w:t>
      </w: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Pr="00D90B6C" w:rsidRDefault="006D5932" w:rsidP="006D5932">
      <w:pPr>
        <w:jc w:val="center"/>
        <w:rPr>
          <w:rFonts w:cs="Times New Roman"/>
          <w:b/>
          <w:sz w:val="32"/>
          <w:szCs w:val="32"/>
        </w:rPr>
      </w:pPr>
      <w:r w:rsidRPr="00D90B6C">
        <w:rPr>
          <w:rFonts w:cs="Times New Roman"/>
          <w:b/>
          <w:sz w:val="32"/>
          <w:szCs w:val="32"/>
        </w:rPr>
        <w:lastRenderedPageBreak/>
        <w:t>Problems with the</w:t>
      </w:r>
    </w:p>
    <w:p w:rsidR="006D5932" w:rsidRPr="00D90B6C" w:rsidRDefault="006D5932" w:rsidP="006D5932">
      <w:pPr>
        <w:jc w:val="center"/>
        <w:rPr>
          <w:rFonts w:cs="Times New Roman"/>
          <w:b/>
          <w:sz w:val="32"/>
          <w:szCs w:val="32"/>
        </w:rPr>
      </w:pPr>
      <w:r w:rsidRPr="00D90B6C">
        <w:rPr>
          <w:rFonts w:cs="Times New Roman"/>
          <w:b/>
          <w:sz w:val="32"/>
          <w:szCs w:val="32"/>
        </w:rPr>
        <w:t>Existing System</w:t>
      </w:r>
    </w:p>
    <w:p w:rsidR="006D5932" w:rsidRPr="00C96E11" w:rsidRDefault="006D5932" w:rsidP="006D5932">
      <w:pPr>
        <w:tabs>
          <w:tab w:val="left" w:pos="2415"/>
          <w:tab w:val="center" w:pos="4513"/>
        </w:tabs>
        <w:spacing w:after="160" w:line="259" w:lineRule="auto"/>
        <w:rPr>
          <w:rFonts w:cs="Times New Roman"/>
          <w:b/>
          <w:bCs/>
          <w:sz w:val="44"/>
          <w:szCs w:val="44"/>
        </w:rPr>
      </w:pPr>
    </w:p>
    <w:p w:rsidR="006D5932" w:rsidRDefault="006D5932" w:rsidP="006D5932">
      <w:pPr>
        <w:tabs>
          <w:tab w:val="left" w:pos="2415"/>
          <w:tab w:val="center" w:pos="4513"/>
        </w:tabs>
        <w:rPr>
          <w:rFonts w:cs="Times New Roman"/>
          <w:sz w:val="28"/>
          <w:szCs w:val="28"/>
        </w:rPr>
      </w:pPr>
    </w:p>
    <w:p w:rsidR="006D5932" w:rsidRPr="00DE5245" w:rsidRDefault="006D5932" w:rsidP="006D5932">
      <w:pPr>
        <w:tabs>
          <w:tab w:val="left" w:pos="2415"/>
          <w:tab w:val="center" w:pos="4513"/>
        </w:tabs>
        <w:rPr>
          <w:rFonts w:cs="Times New Roman"/>
          <w:b/>
          <w:i/>
          <w:sz w:val="28"/>
          <w:szCs w:val="28"/>
          <w:u w:val="single"/>
        </w:rPr>
      </w:pPr>
      <w:r w:rsidRPr="00DE5245">
        <w:rPr>
          <w:rFonts w:cs="Times New Roman"/>
          <w:b/>
          <w:i/>
          <w:sz w:val="28"/>
          <w:szCs w:val="28"/>
          <w:u w:val="single"/>
        </w:rPr>
        <w:t>Problems:</w:t>
      </w:r>
    </w:p>
    <w:p w:rsidR="006D5932" w:rsidRPr="006D5932" w:rsidRDefault="006D5932" w:rsidP="006D5932">
      <w:pPr>
        <w:spacing w:after="200" w:line="276" w:lineRule="auto"/>
        <w:rPr>
          <w:rFonts w:eastAsia="Times New Roman" w:cs="Times New Roman"/>
        </w:rPr>
      </w:pPr>
    </w:p>
    <w:p w:rsidR="006D5932" w:rsidRPr="003F38E4" w:rsidRDefault="006D5932" w:rsidP="006D5932">
      <w:pPr>
        <w:pStyle w:val="ListParagraph"/>
        <w:numPr>
          <w:ilvl w:val="0"/>
          <w:numId w:val="25"/>
        </w:numPr>
        <w:spacing w:after="0" w:line="480" w:lineRule="auto"/>
        <w:rPr>
          <w:rFonts w:ascii="Times New Roman" w:hAnsi="Times New Roman"/>
          <w:sz w:val="24"/>
          <w:szCs w:val="24"/>
        </w:rPr>
      </w:pPr>
      <w:r w:rsidRPr="003F38E4">
        <w:rPr>
          <w:rFonts w:ascii="Times New Roman" w:hAnsi="Times New Roman"/>
          <w:sz w:val="24"/>
          <w:szCs w:val="24"/>
        </w:rPr>
        <w:t>Student’s data was being handled manually.</w:t>
      </w:r>
    </w:p>
    <w:p w:rsidR="006D5932" w:rsidRPr="003F38E4" w:rsidRDefault="006D5932" w:rsidP="006D5932">
      <w:pPr>
        <w:pStyle w:val="ListParagraph"/>
        <w:numPr>
          <w:ilvl w:val="0"/>
          <w:numId w:val="25"/>
        </w:numPr>
        <w:spacing w:after="0" w:line="360" w:lineRule="auto"/>
        <w:rPr>
          <w:rFonts w:ascii="Times New Roman" w:hAnsi="Times New Roman"/>
          <w:sz w:val="24"/>
          <w:szCs w:val="24"/>
        </w:rPr>
      </w:pPr>
      <w:r w:rsidRPr="003F38E4">
        <w:rPr>
          <w:rFonts w:ascii="Times New Roman" w:hAnsi="Times New Roman"/>
          <w:sz w:val="24"/>
          <w:szCs w:val="24"/>
        </w:rPr>
        <w:t>For every problem either the student has to contact the faculty or vice-versa over the phone, such as Time table, Test Schedule, etc.</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The students as well as the faculties need to wait until the class are open.</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Students have to personally visit classin advance forenquiries.</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Admission process is Time Consuming.</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There are chances where errors could be caused due to manually handled system</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The records were maintained manually in registers.</w:t>
      </w:r>
    </w:p>
    <w:p w:rsidR="006D5932" w:rsidRPr="003F38E4"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 xml:space="preserve"> Risk of mismanagement of data. </w:t>
      </w:r>
    </w:p>
    <w:p w:rsidR="006D5932" w:rsidRDefault="006D5932" w:rsidP="006D5932">
      <w:pPr>
        <w:pStyle w:val="NoSpacing"/>
        <w:numPr>
          <w:ilvl w:val="0"/>
          <w:numId w:val="25"/>
        </w:numPr>
        <w:spacing w:line="480" w:lineRule="auto"/>
        <w:rPr>
          <w:rFonts w:ascii="Times New Roman" w:hAnsi="Times New Roman" w:cs="Times New Roman"/>
          <w:sz w:val="24"/>
          <w:szCs w:val="24"/>
        </w:rPr>
      </w:pPr>
      <w:r w:rsidRPr="003F38E4">
        <w:rPr>
          <w:rFonts w:ascii="Times New Roman" w:hAnsi="Times New Roman" w:cs="Times New Roman"/>
          <w:sz w:val="24"/>
          <w:szCs w:val="24"/>
        </w:rPr>
        <w:t>Less Security.</w:t>
      </w:r>
    </w:p>
    <w:p w:rsidR="006D5932" w:rsidRDefault="006D5932">
      <w:pPr>
        <w:spacing w:after="200" w:line="276" w:lineRule="auto"/>
        <w:rPr>
          <w:rFonts w:eastAsiaTheme="minorEastAsia" w:cs="Times New Roman"/>
        </w:rPr>
      </w:pPr>
      <w:r>
        <w:rPr>
          <w:rFonts w:cs="Times New Roman"/>
        </w:rPr>
        <w:br w:type="page"/>
      </w:r>
    </w:p>
    <w:p w:rsidR="006D5932" w:rsidRPr="003F38E4" w:rsidRDefault="006D5932" w:rsidP="006D5932">
      <w:pPr>
        <w:jc w:val="center"/>
        <w:rPr>
          <w:rFonts w:cs="Times New Roman"/>
          <w:b/>
          <w:sz w:val="32"/>
          <w:szCs w:val="32"/>
        </w:rPr>
      </w:pPr>
      <w:r w:rsidRPr="003F38E4">
        <w:rPr>
          <w:rFonts w:cs="Times New Roman"/>
          <w:b/>
          <w:sz w:val="32"/>
          <w:szCs w:val="32"/>
        </w:rPr>
        <w:lastRenderedPageBreak/>
        <w:t>Advantages of</w:t>
      </w:r>
    </w:p>
    <w:p w:rsidR="006D5932" w:rsidRPr="003F38E4" w:rsidRDefault="006D5932" w:rsidP="006D5932">
      <w:pPr>
        <w:jc w:val="center"/>
        <w:rPr>
          <w:rFonts w:cs="Times New Roman"/>
          <w:b/>
          <w:sz w:val="32"/>
          <w:szCs w:val="32"/>
        </w:rPr>
      </w:pPr>
      <w:r w:rsidRPr="003F38E4">
        <w:rPr>
          <w:rFonts w:cs="Times New Roman"/>
          <w:b/>
          <w:sz w:val="32"/>
          <w:szCs w:val="32"/>
        </w:rPr>
        <w:t>Proposed System</w:t>
      </w:r>
    </w:p>
    <w:p w:rsidR="006D5932" w:rsidRPr="00D90B6C" w:rsidRDefault="006D5932" w:rsidP="006D5932">
      <w:pPr>
        <w:tabs>
          <w:tab w:val="left" w:pos="2415"/>
          <w:tab w:val="center" w:pos="4513"/>
        </w:tabs>
        <w:rPr>
          <w:rFonts w:cs="Times New Roman"/>
          <w:b/>
          <w:bCs/>
          <w:sz w:val="28"/>
          <w:szCs w:val="28"/>
        </w:rPr>
      </w:pPr>
    </w:p>
    <w:p w:rsidR="006D5932" w:rsidRPr="00587809" w:rsidRDefault="006D5932" w:rsidP="006D5932">
      <w:pPr>
        <w:tabs>
          <w:tab w:val="left" w:pos="2415"/>
          <w:tab w:val="center" w:pos="4513"/>
        </w:tabs>
        <w:rPr>
          <w:rFonts w:cs="Times New Roman"/>
          <w:b/>
          <w:bCs/>
          <w:sz w:val="28"/>
          <w:szCs w:val="28"/>
        </w:rPr>
      </w:pPr>
    </w:p>
    <w:p w:rsidR="006D5932" w:rsidRPr="006D5932" w:rsidRDefault="006D5932" w:rsidP="006D5932">
      <w:pPr>
        <w:tabs>
          <w:tab w:val="left" w:pos="2415"/>
          <w:tab w:val="center" w:pos="4513"/>
        </w:tabs>
        <w:rPr>
          <w:rFonts w:cs="Times New Roman"/>
          <w:b/>
          <w:bCs/>
          <w:i/>
          <w:sz w:val="28"/>
          <w:szCs w:val="28"/>
          <w:u w:val="single"/>
        </w:rPr>
      </w:pPr>
      <w:r w:rsidRPr="006D5932">
        <w:rPr>
          <w:rFonts w:cs="Times New Roman"/>
          <w:b/>
          <w:bCs/>
          <w:i/>
          <w:sz w:val="28"/>
          <w:szCs w:val="28"/>
          <w:u w:val="single"/>
        </w:rPr>
        <w:t>Advantages:</w:t>
      </w:r>
    </w:p>
    <w:p w:rsidR="006D5932" w:rsidRDefault="006D5932" w:rsidP="006D5932">
      <w:pPr>
        <w:pStyle w:val="ListParagraph"/>
        <w:spacing w:after="0" w:line="360" w:lineRule="auto"/>
        <w:rPr>
          <w:rFonts w:ascii="Times New Roman" w:hAnsi="Times New Roman"/>
          <w:sz w:val="24"/>
          <w:szCs w:val="24"/>
        </w:rPr>
      </w:pPr>
    </w:p>
    <w:p w:rsidR="006D5932" w:rsidRPr="00C30012" w:rsidRDefault="006D5932" w:rsidP="006D5932">
      <w:pPr>
        <w:pStyle w:val="ListParagraph"/>
        <w:numPr>
          <w:ilvl w:val="0"/>
          <w:numId w:val="26"/>
        </w:numPr>
        <w:spacing w:after="0" w:line="360" w:lineRule="auto"/>
        <w:rPr>
          <w:rFonts w:ascii="Times New Roman" w:hAnsi="Times New Roman"/>
          <w:sz w:val="24"/>
          <w:szCs w:val="24"/>
        </w:rPr>
      </w:pPr>
      <w:r w:rsidRPr="00C30012">
        <w:rPr>
          <w:rFonts w:ascii="Times New Roman" w:hAnsi="Times New Roman"/>
          <w:sz w:val="24"/>
          <w:szCs w:val="24"/>
        </w:rPr>
        <w:t>Error in the Information is Reduce due to Process being Online.</w:t>
      </w:r>
    </w:p>
    <w:p w:rsidR="006D5932" w:rsidRPr="00C30012" w:rsidRDefault="006D5932" w:rsidP="006D5932">
      <w:pPr>
        <w:pStyle w:val="ListParagraph"/>
        <w:numPr>
          <w:ilvl w:val="0"/>
          <w:numId w:val="26"/>
        </w:numPr>
        <w:spacing w:after="0" w:line="360" w:lineRule="auto"/>
        <w:rPr>
          <w:rFonts w:ascii="Times New Roman" w:hAnsi="Times New Roman"/>
          <w:sz w:val="24"/>
          <w:szCs w:val="24"/>
        </w:rPr>
      </w:pPr>
      <w:r w:rsidRPr="00C30012">
        <w:rPr>
          <w:rFonts w:ascii="Times New Roman" w:hAnsi="Times New Roman"/>
          <w:sz w:val="24"/>
          <w:szCs w:val="24"/>
        </w:rPr>
        <w:t>High Accuracy, Data security &amp; Smooth data flow.</w:t>
      </w:r>
    </w:p>
    <w:p w:rsidR="006D5932" w:rsidRPr="00C30012" w:rsidRDefault="006D5932" w:rsidP="006D5932">
      <w:pPr>
        <w:pStyle w:val="ListParagraph"/>
        <w:numPr>
          <w:ilvl w:val="0"/>
          <w:numId w:val="26"/>
        </w:numPr>
        <w:spacing w:after="0" w:line="360" w:lineRule="auto"/>
        <w:rPr>
          <w:rFonts w:ascii="Times New Roman" w:hAnsi="Times New Roman"/>
          <w:sz w:val="24"/>
          <w:szCs w:val="24"/>
        </w:rPr>
      </w:pPr>
      <w:r w:rsidRPr="00C30012">
        <w:rPr>
          <w:rFonts w:ascii="Times New Roman" w:hAnsi="Times New Roman"/>
          <w:sz w:val="24"/>
          <w:szCs w:val="24"/>
        </w:rPr>
        <w:t>System is more User-friendly &amp; Convenient to Users.</w:t>
      </w:r>
    </w:p>
    <w:p w:rsidR="006D5932" w:rsidRPr="00C30012" w:rsidRDefault="006D5932" w:rsidP="006D5932">
      <w:pPr>
        <w:pStyle w:val="NoSpacing"/>
        <w:numPr>
          <w:ilvl w:val="0"/>
          <w:numId w:val="25"/>
        </w:numPr>
        <w:spacing w:line="360" w:lineRule="auto"/>
        <w:rPr>
          <w:rFonts w:ascii="Times New Roman" w:hAnsi="Times New Roman" w:cs="Times New Roman"/>
          <w:sz w:val="24"/>
          <w:szCs w:val="24"/>
        </w:rPr>
      </w:pPr>
      <w:r w:rsidRPr="00C30012">
        <w:rPr>
          <w:rFonts w:ascii="Times New Roman" w:hAnsi="Times New Roman" w:cs="Times New Roman"/>
          <w:sz w:val="24"/>
          <w:szCs w:val="24"/>
        </w:rPr>
        <w:t>Students &amp; faculties can view Information  Such as Test schedules, Attendance, Marks obtained in test, .This System will include a Web-Site which can accessed by any User from any place or devices having Internet Connection.</w:t>
      </w:r>
    </w:p>
    <w:p w:rsidR="006D5932" w:rsidRPr="00C30012" w:rsidRDefault="006D5932" w:rsidP="006D5932">
      <w:pPr>
        <w:pStyle w:val="ListParagraph"/>
        <w:numPr>
          <w:ilvl w:val="0"/>
          <w:numId w:val="25"/>
        </w:numPr>
        <w:spacing w:after="0" w:line="360" w:lineRule="auto"/>
        <w:rPr>
          <w:rFonts w:ascii="Times New Roman" w:hAnsi="Times New Roman"/>
          <w:sz w:val="24"/>
          <w:szCs w:val="24"/>
        </w:rPr>
      </w:pPr>
      <w:r w:rsidRPr="00C30012">
        <w:rPr>
          <w:rFonts w:ascii="Times New Roman" w:hAnsi="Times New Roman"/>
          <w:sz w:val="24"/>
          <w:szCs w:val="24"/>
        </w:rPr>
        <w:t>New Students can Register (Sign Up) for the class after taking the admission.</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User friendliness is provided in the website with various controls.</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 xml:space="preserve"> The system makes the overall project management much easier and flexible.</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 xml:space="preserve"> There is no risk of data mismanagement at any level while the project development is under process.</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 xml:space="preserve"> It provides high level of security with different level of authentication</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 xml:space="preserve"> Users from any part of the world can make use of the system.</w:t>
      </w:r>
    </w:p>
    <w:p w:rsidR="006D5932" w:rsidRPr="00C30012" w:rsidRDefault="006D5932" w:rsidP="006D5932">
      <w:pPr>
        <w:pStyle w:val="ListParagraph"/>
        <w:numPr>
          <w:ilvl w:val="0"/>
          <w:numId w:val="25"/>
        </w:numPr>
        <w:spacing w:after="160" w:line="360" w:lineRule="auto"/>
        <w:ind w:right="-270"/>
        <w:jc w:val="both"/>
        <w:rPr>
          <w:rFonts w:ascii="Times New Roman" w:hAnsi="Times New Roman"/>
          <w:sz w:val="24"/>
          <w:szCs w:val="24"/>
        </w:rPr>
      </w:pPr>
      <w:r w:rsidRPr="00C30012">
        <w:rPr>
          <w:rFonts w:ascii="Times New Roman" w:hAnsi="Times New Roman"/>
          <w:sz w:val="24"/>
          <w:szCs w:val="24"/>
        </w:rPr>
        <w:t xml:space="preserve"> New system will be much better in performance as compared to existing one</w:t>
      </w:r>
    </w:p>
    <w:p w:rsidR="006D5932" w:rsidRPr="00C30012" w:rsidRDefault="006D5932" w:rsidP="006D5932">
      <w:pPr>
        <w:pStyle w:val="ListParagraph"/>
        <w:tabs>
          <w:tab w:val="left" w:pos="2415"/>
          <w:tab w:val="center" w:pos="4513"/>
        </w:tabs>
        <w:rPr>
          <w:rFonts w:ascii="Times New Roman" w:hAnsi="Times New Roman"/>
          <w:b/>
          <w:bCs/>
          <w:sz w:val="24"/>
          <w:szCs w:val="24"/>
        </w:rPr>
      </w:pPr>
    </w:p>
    <w:p w:rsidR="006D5932" w:rsidRDefault="006D5932" w:rsidP="006D5932">
      <w:pPr>
        <w:jc w:val="center"/>
        <w:rPr>
          <w:rFonts w:cs="Times New Roman"/>
          <w:b/>
          <w:sz w:val="52"/>
          <w:szCs w:val="5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Default="006D5932" w:rsidP="006D5932">
      <w:pPr>
        <w:jc w:val="center"/>
        <w:rPr>
          <w:rFonts w:cs="Times New Roman"/>
          <w:b/>
          <w:sz w:val="32"/>
          <w:szCs w:val="32"/>
        </w:rPr>
      </w:pPr>
    </w:p>
    <w:p w:rsidR="006D5932" w:rsidRPr="003F38E4" w:rsidRDefault="006D5932" w:rsidP="006D5932">
      <w:pPr>
        <w:pStyle w:val="NoSpacing"/>
        <w:spacing w:line="480" w:lineRule="auto"/>
        <w:ind w:left="720"/>
        <w:rPr>
          <w:rFonts w:ascii="Times New Roman" w:hAnsi="Times New Roman" w:cs="Times New Roman"/>
          <w:sz w:val="24"/>
          <w:szCs w:val="24"/>
        </w:rPr>
      </w:pPr>
    </w:p>
    <w:p w:rsidR="006D5932" w:rsidRPr="00C96E11" w:rsidRDefault="006D5932" w:rsidP="006D5932">
      <w:pPr>
        <w:spacing w:line="480" w:lineRule="auto"/>
        <w:jc w:val="center"/>
        <w:rPr>
          <w:rFonts w:cs="Times New Roman"/>
          <w:sz w:val="28"/>
          <w:szCs w:val="28"/>
        </w:rPr>
      </w:pPr>
    </w:p>
    <w:p w:rsidR="006D5932" w:rsidRDefault="006D5932" w:rsidP="006D5932">
      <w:pPr>
        <w:jc w:val="center"/>
        <w:rPr>
          <w:rFonts w:cs="Times New Roman"/>
          <w:b/>
          <w:sz w:val="32"/>
          <w:szCs w:val="32"/>
        </w:rPr>
      </w:pPr>
    </w:p>
    <w:p w:rsidR="00D77496" w:rsidRPr="003F38E4" w:rsidRDefault="00D77496" w:rsidP="00D77496">
      <w:pPr>
        <w:jc w:val="center"/>
        <w:rPr>
          <w:rFonts w:cs="Times New Roman"/>
          <w:b/>
          <w:sz w:val="32"/>
          <w:szCs w:val="32"/>
        </w:rPr>
      </w:pPr>
      <w:r w:rsidRPr="003F38E4">
        <w:rPr>
          <w:rFonts w:cs="Times New Roman"/>
          <w:b/>
          <w:sz w:val="32"/>
          <w:szCs w:val="32"/>
        </w:rPr>
        <w:lastRenderedPageBreak/>
        <w:t>Feasibility Study</w:t>
      </w:r>
    </w:p>
    <w:p w:rsidR="00D77496" w:rsidRDefault="00D77496" w:rsidP="00D77496">
      <w:pPr>
        <w:rPr>
          <w:rFonts w:cs="Times New Roman"/>
          <w:b/>
          <w:sz w:val="28"/>
          <w:szCs w:val="28"/>
        </w:rPr>
      </w:pPr>
    </w:p>
    <w:p w:rsidR="00D77496" w:rsidRDefault="00D77496" w:rsidP="00D77496">
      <w:pPr>
        <w:rPr>
          <w:rFonts w:cs="Times New Roman"/>
          <w:b/>
        </w:rPr>
      </w:pPr>
    </w:p>
    <w:p w:rsidR="00D77496" w:rsidRDefault="00D77496" w:rsidP="00D77496">
      <w:pPr>
        <w:rPr>
          <w:rFonts w:cs="Times New Roman"/>
          <w:b/>
        </w:rPr>
      </w:pPr>
    </w:p>
    <w:p w:rsidR="00D77496" w:rsidRDefault="00D77496" w:rsidP="00D77496">
      <w:pPr>
        <w:rPr>
          <w:rFonts w:cs="Times New Roman"/>
          <w:b/>
        </w:rPr>
      </w:pPr>
    </w:p>
    <w:p w:rsidR="00D77496" w:rsidRPr="003F38E4" w:rsidRDefault="00D77496" w:rsidP="00D77496">
      <w:pPr>
        <w:rPr>
          <w:rFonts w:cs="Times New Roman"/>
        </w:rPr>
      </w:pPr>
      <w:r w:rsidRPr="003F38E4">
        <w:rPr>
          <w:rFonts w:cs="Times New Roman"/>
          <w:b/>
        </w:rPr>
        <w:t>Project feasibility</w:t>
      </w:r>
      <w:r w:rsidRPr="003F38E4">
        <w:rPr>
          <w:rFonts w:cs="Times New Roman"/>
        </w:rPr>
        <w:t xml:space="preserve"> study is an activity that verifies whether a project can be started and completed successfully. The objective of feasibility study is to determine whether the development of the Project has a reasonable chance of success.</w:t>
      </w:r>
    </w:p>
    <w:p w:rsidR="00D77496" w:rsidRDefault="00D77496" w:rsidP="00D77496">
      <w:pPr>
        <w:tabs>
          <w:tab w:val="left" w:pos="2415"/>
          <w:tab w:val="center" w:pos="4513"/>
        </w:tabs>
        <w:jc w:val="both"/>
        <w:rPr>
          <w:rFonts w:eastAsia="Calibri" w:cs="Times New Roman"/>
          <w:b/>
          <w:bCs/>
          <w:i/>
          <w:sz w:val="28"/>
          <w:szCs w:val="28"/>
          <w:u w:val="single"/>
        </w:rPr>
      </w:pPr>
    </w:p>
    <w:p w:rsidR="00D77496" w:rsidRPr="00DE5245" w:rsidRDefault="00D77496" w:rsidP="00D77496">
      <w:pPr>
        <w:tabs>
          <w:tab w:val="left" w:pos="2415"/>
          <w:tab w:val="center" w:pos="4513"/>
        </w:tabs>
        <w:jc w:val="both"/>
        <w:rPr>
          <w:rFonts w:cs="Times New Roman"/>
          <w:b/>
          <w:bCs/>
          <w:i/>
          <w:sz w:val="28"/>
          <w:szCs w:val="28"/>
          <w:u w:val="single"/>
        </w:rPr>
      </w:pPr>
      <w:r w:rsidRPr="00DE5245">
        <w:rPr>
          <w:rFonts w:eastAsia="Calibri" w:cs="Times New Roman"/>
          <w:b/>
          <w:bCs/>
          <w:i/>
          <w:sz w:val="28"/>
          <w:szCs w:val="28"/>
          <w:u w:val="single"/>
        </w:rPr>
        <w:t>Technical</w:t>
      </w:r>
      <w:r w:rsidRPr="00DE5245">
        <w:rPr>
          <w:rFonts w:cs="Times New Roman"/>
          <w:b/>
          <w:bCs/>
          <w:i/>
          <w:sz w:val="28"/>
          <w:szCs w:val="28"/>
          <w:u w:val="single"/>
        </w:rPr>
        <w:t xml:space="preserve"> Feasibility:</w:t>
      </w:r>
    </w:p>
    <w:p w:rsidR="00D77496" w:rsidRDefault="00D77496" w:rsidP="00D77496">
      <w:pPr>
        <w:pStyle w:val="ListParagraph"/>
        <w:spacing w:after="160" w:line="259" w:lineRule="auto"/>
        <w:ind w:left="360"/>
        <w:rPr>
          <w:rFonts w:ascii="Times New Roman" w:hAnsi="Times New Roman"/>
          <w:sz w:val="24"/>
          <w:szCs w:val="24"/>
        </w:rPr>
      </w:pPr>
    </w:p>
    <w:p w:rsidR="00D77496" w:rsidRPr="00DE5245" w:rsidRDefault="00D77496" w:rsidP="00D77496">
      <w:pPr>
        <w:pStyle w:val="ListParagraph"/>
        <w:numPr>
          <w:ilvl w:val="0"/>
          <w:numId w:val="27"/>
        </w:numPr>
        <w:spacing w:after="160" w:line="259" w:lineRule="auto"/>
        <w:rPr>
          <w:rFonts w:ascii="Times New Roman" w:hAnsi="Times New Roman"/>
          <w:sz w:val="24"/>
          <w:szCs w:val="24"/>
        </w:rPr>
      </w:pPr>
      <w:r w:rsidRPr="00DE5245">
        <w:rPr>
          <w:rFonts w:ascii="Times New Roman" w:hAnsi="Times New Roman"/>
          <w:sz w:val="24"/>
          <w:szCs w:val="24"/>
        </w:rPr>
        <w:t>This type of feasibility involves the study of various Hardware and Website components Available for use. Any Website project be equally feasible with available Hardware too.</w:t>
      </w:r>
    </w:p>
    <w:p w:rsidR="00D77496" w:rsidRPr="00DE5245" w:rsidRDefault="00D77496" w:rsidP="00D77496">
      <w:pPr>
        <w:pStyle w:val="ListParagraph"/>
        <w:spacing w:line="240" w:lineRule="auto"/>
        <w:ind w:left="360"/>
        <w:rPr>
          <w:rFonts w:ascii="Times New Roman" w:hAnsi="Times New Roman"/>
          <w:sz w:val="24"/>
          <w:szCs w:val="24"/>
        </w:rPr>
      </w:pPr>
    </w:p>
    <w:p w:rsidR="00D77496" w:rsidRPr="00DE5245" w:rsidRDefault="00D77496" w:rsidP="00D77496">
      <w:pPr>
        <w:pStyle w:val="ListParagraph"/>
        <w:numPr>
          <w:ilvl w:val="0"/>
          <w:numId w:val="28"/>
        </w:numPr>
        <w:spacing w:after="160" w:line="240" w:lineRule="auto"/>
        <w:ind w:right="-270"/>
        <w:jc w:val="both"/>
        <w:rPr>
          <w:rFonts w:ascii="Times New Roman" w:hAnsi="Times New Roman"/>
          <w:sz w:val="24"/>
          <w:szCs w:val="24"/>
        </w:rPr>
      </w:pPr>
      <w:r w:rsidRPr="00DE5245">
        <w:rPr>
          <w:rFonts w:ascii="Times New Roman" w:hAnsi="Times New Roman"/>
          <w:sz w:val="24"/>
          <w:szCs w:val="24"/>
        </w:rPr>
        <w:t>Should have Pentium IV or higher.</w:t>
      </w:r>
    </w:p>
    <w:p w:rsidR="00D77496" w:rsidRPr="00DE5245" w:rsidRDefault="00D77496" w:rsidP="00D77496">
      <w:pPr>
        <w:pStyle w:val="ListParagraph"/>
        <w:numPr>
          <w:ilvl w:val="0"/>
          <w:numId w:val="28"/>
        </w:numPr>
        <w:tabs>
          <w:tab w:val="left" w:pos="3600"/>
        </w:tabs>
        <w:spacing w:line="240" w:lineRule="auto"/>
        <w:ind w:right="-270"/>
        <w:jc w:val="both"/>
        <w:rPr>
          <w:rFonts w:ascii="Times New Roman" w:hAnsi="Times New Roman"/>
          <w:sz w:val="24"/>
          <w:szCs w:val="24"/>
        </w:rPr>
      </w:pPr>
      <w:r w:rsidRPr="00DE5245">
        <w:rPr>
          <w:rFonts w:ascii="Times New Roman" w:hAnsi="Times New Roman"/>
          <w:sz w:val="24"/>
          <w:szCs w:val="24"/>
        </w:rPr>
        <w:t>Minimum 512MB of RAM.</w:t>
      </w:r>
    </w:p>
    <w:p w:rsidR="00D77496" w:rsidRPr="00DE5245" w:rsidRDefault="00D77496" w:rsidP="00D77496">
      <w:pPr>
        <w:pStyle w:val="ListParagraph"/>
        <w:numPr>
          <w:ilvl w:val="0"/>
          <w:numId w:val="28"/>
        </w:numPr>
        <w:spacing w:after="160" w:line="240" w:lineRule="auto"/>
        <w:ind w:right="-270"/>
        <w:jc w:val="both"/>
        <w:rPr>
          <w:rFonts w:ascii="Times New Roman" w:hAnsi="Times New Roman"/>
          <w:sz w:val="24"/>
          <w:szCs w:val="24"/>
        </w:rPr>
      </w:pPr>
      <w:r w:rsidRPr="00DE5245">
        <w:rPr>
          <w:rFonts w:ascii="Times New Roman" w:hAnsi="Times New Roman"/>
          <w:sz w:val="24"/>
          <w:szCs w:val="24"/>
        </w:rPr>
        <w:t>Minimum 40GB of Disk Space.</w:t>
      </w:r>
    </w:p>
    <w:p w:rsidR="00D77496" w:rsidRPr="00DE5245" w:rsidRDefault="00D77496" w:rsidP="00D77496">
      <w:pPr>
        <w:pStyle w:val="ListParagraph"/>
        <w:numPr>
          <w:ilvl w:val="0"/>
          <w:numId w:val="28"/>
        </w:numPr>
        <w:spacing w:after="160" w:line="240" w:lineRule="auto"/>
        <w:ind w:right="-270"/>
        <w:jc w:val="both"/>
        <w:rPr>
          <w:rFonts w:ascii="Times New Roman" w:hAnsi="Times New Roman"/>
          <w:sz w:val="24"/>
          <w:szCs w:val="24"/>
        </w:rPr>
      </w:pPr>
      <w:r w:rsidRPr="00DE5245">
        <w:rPr>
          <w:rFonts w:ascii="Times New Roman" w:hAnsi="Times New Roman"/>
          <w:sz w:val="24"/>
          <w:szCs w:val="24"/>
        </w:rPr>
        <w:t>Modem or LAN to get connected to Internet.</w:t>
      </w:r>
    </w:p>
    <w:p w:rsidR="00D77496" w:rsidRPr="00DE5245" w:rsidRDefault="00D77496" w:rsidP="00D77496">
      <w:pPr>
        <w:pStyle w:val="ListParagraph"/>
        <w:spacing w:line="240" w:lineRule="auto"/>
        <w:rPr>
          <w:rFonts w:ascii="Times New Roman" w:hAnsi="Times New Roman"/>
          <w:b/>
          <w:bCs/>
          <w:sz w:val="24"/>
          <w:szCs w:val="24"/>
        </w:rPr>
      </w:pPr>
    </w:p>
    <w:p w:rsidR="00D77496" w:rsidRPr="00C96E11" w:rsidRDefault="00D77496" w:rsidP="00D77496">
      <w:pPr>
        <w:pStyle w:val="ListParagraph"/>
        <w:numPr>
          <w:ilvl w:val="0"/>
          <w:numId w:val="29"/>
        </w:numPr>
        <w:spacing w:after="160" w:line="240" w:lineRule="auto"/>
        <w:ind w:right="-270"/>
        <w:jc w:val="both"/>
        <w:rPr>
          <w:rFonts w:ascii="Times New Roman" w:hAnsi="Times New Roman"/>
          <w:sz w:val="28"/>
          <w:szCs w:val="28"/>
        </w:rPr>
      </w:pPr>
      <w:r w:rsidRPr="00C96E11">
        <w:rPr>
          <w:rFonts w:ascii="Times New Roman" w:hAnsi="Times New Roman"/>
          <w:b/>
          <w:bCs/>
          <w:sz w:val="28"/>
          <w:szCs w:val="28"/>
        </w:rPr>
        <w:t xml:space="preserve">For Users: </w:t>
      </w:r>
    </w:p>
    <w:p w:rsidR="00D77496" w:rsidRPr="00DE5245" w:rsidRDefault="00D77496" w:rsidP="00D77496">
      <w:pPr>
        <w:pStyle w:val="Default"/>
        <w:widowControl/>
        <w:numPr>
          <w:ilvl w:val="0"/>
          <w:numId w:val="28"/>
        </w:numPr>
        <w:adjustRightInd w:val="0"/>
        <w:rPr>
          <w:szCs w:val="24"/>
        </w:rPr>
      </w:pPr>
      <w:r w:rsidRPr="00DE5245">
        <w:rPr>
          <w:szCs w:val="24"/>
        </w:rPr>
        <w:t xml:space="preserve"> Internet Browser </w:t>
      </w:r>
    </w:p>
    <w:p w:rsidR="00D77496" w:rsidRPr="00DE5245" w:rsidRDefault="00D77496" w:rsidP="00D77496">
      <w:pPr>
        <w:pStyle w:val="Default"/>
        <w:widowControl/>
        <w:numPr>
          <w:ilvl w:val="0"/>
          <w:numId w:val="28"/>
        </w:numPr>
        <w:adjustRightInd w:val="0"/>
        <w:rPr>
          <w:szCs w:val="24"/>
        </w:rPr>
      </w:pPr>
      <w:r w:rsidRPr="00DE5245">
        <w:rPr>
          <w:szCs w:val="24"/>
        </w:rPr>
        <w:t xml:space="preserve"> Internet Connection </w:t>
      </w:r>
    </w:p>
    <w:p w:rsidR="00D77496" w:rsidRPr="00C96E11" w:rsidRDefault="00D77496" w:rsidP="00D77496">
      <w:pPr>
        <w:pStyle w:val="Default"/>
        <w:rPr>
          <w:sz w:val="28"/>
          <w:szCs w:val="28"/>
        </w:rPr>
      </w:pPr>
    </w:p>
    <w:p w:rsidR="00D77496" w:rsidRPr="00DE5245" w:rsidRDefault="00D77496" w:rsidP="00D77496">
      <w:pPr>
        <w:pStyle w:val="Default"/>
        <w:rPr>
          <w:b/>
          <w:bCs/>
          <w:i/>
          <w:sz w:val="28"/>
          <w:szCs w:val="28"/>
          <w:u w:val="single"/>
        </w:rPr>
      </w:pPr>
      <w:r w:rsidRPr="00DE5245">
        <w:rPr>
          <w:b/>
          <w:bCs/>
          <w:i/>
          <w:sz w:val="28"/>
          <w:szCs w:val="28"/>
          <w:u w:val="single"/>
        </w:rPr>
        <w:t>Economic Feasibility:</w:t>
      </w:r>
    </w:p>
    <w:p w:rsidR="00D77496" w:rsidRPr="00C96E11" w:rsidRDefault="00D77496" w:rsidP="00D77496">
      <w:pPr>
        <w:pStyle w:val="Default"/>
        <w:rPr>
          <w:sz w:val="32"/>
          <w:szCs w:val="32"/>
        </w:rPr>
      </w:pPr>
    </w:p>
    <w:p w:rsidR="00D77496" w:rsidRPr="003F38E4" w:rsidRDefault="00D77496" w:rsidP="00D77496">
      <w:pPr>
        <w:pStyle w:val="Default"/>
        <w:spacing w:line="360" w:lineRule="auto"/>
        <w:rPr>
          <w:szCs w:val="24"/>
        </w:rPr>
      </w:pPr>
      <w:r w:rsidRPr="003F38E4">
        <w:rPr>
          <w:szCs w:val="24"/>
        </w:rPr>
        <w:t xml:space="preserve">The project is economically feasible as the only cost involved is having a computer with the minimum requirements. </w:t>
      </w:r>
    </w:p>
    <w:p w:rsidR="00D77496" w:rsidRPr="003F38E4" w:rsidRDefault="00D77496" w:rsidP="00D77496">
      <w:pPr>
        <w:pStyle w:val="Default"/>
        <w:spacing w:line="360" w:lineRule="auto"/>
        <w:rPr>
          <w:szCs w:val="24"/>
        </w:rPr>
      </w:pPr>
      <w:r w:rsidRPr="003F38E4">
        <w:rPr>
          <w:szCs w:val="24"/>
        </w:rPr>
        <w:t>For the users to access the website, the only cost involved will be in getting access to the Internet.</w:t>
      </w:r>
    </w:p>
    <w:p w:rsidR="00D77496" w:rsidRPr="003F38E4" w:rsidRDefault="00D77496" w:rsidP="00D77496">
      <w:pPr>
        <w:jc w:val="both"/>
        <w:rPr>
          <w:rFonts w:cs="Times New Roman"/>
        </w:rPr>
      </w:pPr>
      <w:r w:rsidRPr="003F38E4">
        <w:rPr>
          <w:rFonts w:cs="Times New Roman"/>
        </w:rPr>
        <w:t>This involves the feasibility of the proposed project to generate economic benefits.</w:t>
      </w:r>
    </w:p>
    <w:p w:rsidR="00D77496" w:rsidRDefault="00D77496" w:rsidP="00D77496">
      <w:pPr>
        <w:rPr>
          <w:rFonts w:cs="Times New Roman"/>
          <w:b/>
          <w:i/>
          <w:sz w:val="28"/>
          <w:szCs w:val="28"/>
          <w:u w:val="single"/>
        </w:rPr>
      </w:pPr>
    </w:p>
    <w:p w:rsidR="00D77496" w:rsidRPr="00D77496" w:rsidRDefault="00D77496" w:rsidP="00D77496">
      <w:pPr>
        <w:rPr>
          <w:rFonts w:cs="Times New Roman"/>
          <w:b/>
          <w:i/>
          <w:sz w:val="28"/>
          <w:szCs w:val="28"/>
          <w:u w:val="single"/>
        </w:rPr>
      </w:pPr>
      <w:r w:rsidRPr="00D77496">
        <w:rPr>
          <w:rFonts w:cs="Times New Roman"/>
          <w:b/>
          <w:i/>
          <w:sz w:val="28"/>
          <w:szCs w:val="28"/>
          <w:u w:val="single"/>
        </w:rPr>
        <w:t>Financial Feasibility:</w:t>
      </w:r>
    </w:p>
    <w:p w:rsidR="00D77496" w:rsidRDefault="00D77496" w:rsidP="00D77496">
      <w:pPr>
        <w:rPr>
          <w:rFonts w:cs="Times New Roman"/>
        </w:rPr>
      </w:pPr>
    </w:p>
    <w:p w:rsidR="00D77496" w:rsidRPr="00C30012" w:rsidRDefault="00D77496" w:rsidP="00D77496">
      <w:pPr>
        <w:rPr>
          <w:rFonts w:cs="Times New Roman"/>
        </w:rPr>
      </w:pPr>
      <w:r w:rsidRPr="00C30012">
        <w:rPr>
          <w:rFonts w:cs="Times New Roman"/>
        </w:rPr>
        <w:t>Financial feasibility should be distinguished from economic feasibility.</w:t>
      </w:r>
    </w:p>
    <w:p w:rsidR="00D77496" w:rsidRPr="00C30012" w:rsidRDefault="00D77496" w:rsidP="00D77496">
      <w:pPr>
        <w:rPr>
          <w:rFonts w:cs="Times New Roman"/>
        </w:rPr>
      </w:pPr>
      <w:r w:rsidRPr="00C30012">
        <w:rPr>
          <w:rFonts w:cs="Times New Roman"/>
        </w:rPr>
        <w:t>Financial feasibility involves the capability of th</w:t>
      </w:r>
      <w:r>
        <w:rPr>
          <w:rFonts w:cs="Times New Roman"/>
        </w:rPr>
        <w:t xml:space="preserve">e Project Organization to raise </w:t>
      </w:r>
      <w:r w:rsidRPr="00C30012">
        <w:rPr>
          <w:rFonts w:cs="Times New Roman"/>
        </w:rPr>
        <w:t>the appropriate funds need to implement the proposed project.</w:t>
      </w:r>
    </w:p>
    <w:p w:rsidR="00D77496" w:rsidRDefault="00D77496" w:rsidP="00D77496">
      <w:pPr>
        <w:rPr>
          <w:rFonts w:cs="Times New Roman"/>
        </w:rPr>
      </w:pPr>
      <w:r w:rsidRPr="00C30012">
        <w:rPr>
          <w:rFonts w:cs="Times New Roman"/>
        </w:rPr>
        <w:t xml:space="preserve">As there are less stake holders in the project, it </w:t>
      </w:r>
      <w:r>
        <w:rPr>
          <w:rFonts w:cs="Times New Roman"/>
        </w:rPr>
        <w:t xml:space="preserve">is financially flexible and can </w:t>
      </w:r>
      <w:r w:rsidRPr="00C30012">
        <w:rPr>
          <w:rFonts w:cs="Times New Roman"/>
        </w:rPr>
        <w:t>be used by any other class with a little modification.</w:t>
      </w:r>
    </w:p>
    <w:p w:rsidR="00D77496" w:rsidRDefault="00D77496">
      <w:pPr>
        <w:spacing w:after="200" w:line="276" w:lineRule="auto"/>
        <w:rPr>
          <w:rFonts w:cs="Times New Roman"/>
        </w:rPr>
      </w:pPr>
      <w:r>
        <w:rPr>
          <w:rFonts w:cs="Times New Roman"/>
        </w:rPr>
        <w:br w:type="page"/>
      </w:r>
    </w:p>
    <w:p w:rsidR="00D77496" w:rsidRPr="003566C1" w:rsidRDefault="00D77496" w:rsidP="00D77496">
      <w:pPr>
        <w:jc w:val="center"/>
        <w:rPr>
          <w:rFonts w:cs="Times New Roman"/>
          <w:b/>
          <w:sz w:val="32"/>
          <w:szCs w:val="32"/>
        </w:rPr>
      </w:pPr>
      <w:r w:rsidRPr="003566C1">
        <w:rPr>
          <w:rFonts w:cs="Times New Roman"/>
          <w:b/>
          <w:sz w:val="32"/>
          <w:szCs w:val="32"/>
        </w:rPr>
        <w:lastRenderedPageBreak/>
        <w:t>Cost Benefit</w:t>
      </w:r>
    </w:p>
    <w:p w:rsidR="00D77496" w:rsidRPr="00D90B6C" w:rsidRDefault="00D77496" w:rsidP="00D77496">
      <w:pPr>
        <w:jc w:val="center"/>
        <w:rPr>
          <w:rFonts w:cs="Times New Roman"/>
          <w:b/>
          <w:sz w:val="52"/>
          <w:szCs w:val="52"/>
        </w:rPr>
      </w:pPr>
      <w:r w:rsidRPr="003566C1">
        <w:rPr>
          <w:rFonts w:cs="Times New Roman"/>
          <w:b/>
          <w:sz w:val="32"/>
          <w:szCs w:val="32"/>
        </w:rPr>
        <w:t>Analysis</w:t>
      </w:r>
    </w:p>
    <w:p w:rsidR="00D77496" w:rsidRDefault="00D77496" w:rsidP="00D77496">
      <w:pPr>
        <w:tabs>
          <w:tab w:val="left" w:pos="2415"/>
          <w:tab w:val="center" w:pos="4513"/>
        </w:tabs>
        <w:spacing w:after="160" w:line="259" w:lineRule="auto"/>
        <w:jc w:val="both"/>
        <w:rPr>
          <w:rFonts w:cs="Times New Roman"/>
          <w:b/>
          <w:bCs/>
          <w:sz w:val="44"/>
          <w:szCs w:val="44"/>
        </w:rPr>
      </w:pPr>
    </w:p>
    <w:p w:rsidR="00D77496" w:rsidRPr="00C30012" w:rsidRDefault="00D77496" w:rsidP="00D77496">
      <w:pPr>
        <w:tabs>
          <w:tab w:val="left" w:pos="2415"/>
          <w:tab w:val="center" w:pos="4513"/>
        </w:tabs>
        <w:spacing w:after="160" w:line="259" w:lineRule="auto"/>
        <w:jc w:val="both"/>
        <w:rPr>
          <w:rFonts w:cs="Times New Roman"/>
          <w:b/>
          <w:bCs/>
        </w:rPr>
      </w:pPr>
    </w:p>
    <w:p w:rsidR="00D77496" w:rsidRPr="00C30012" w:rsidRDefault="00D77496" w:rsidP="00D77496">
      <w:pPr>
        <w:autoSpaceDE w:val="0"/>
        <w:autoSpaceDN w:val="0"/>
        <w:adjustRightInd w:val="0"/>
        <w:spacing w:line="360" w:lineRule="auto"/>
        <w:rPr>
          <w:rFonts w:cs="Times New Roman"/>
          <w:color w:val="000000"/>
          <w:lang w:val="en-IN" w:bidi="hi-IN"/>
        </w:rPr>
      </w:pPr>
      <w:r w:rsidRPr="00C30012">
        <w:rPr>
          <w:rFonts w:cs="Times New Roman"/>
          <w:b/>
          <w:color w:val="000000"/>
          <w:lang w:val="en-IN" w:bidi="hi-IN"/>
        </w:rPr>
        <w:t>Cost Benefit Analysis</w:t>
      </w:r>
      <w:r w:rsidRPr="00C30012">
        <w:rPr>
          <w:rFonts w:cs="Times New Roman"/>
          <w:color w:val="000000"/>
          <w:lang w:val="en-IN" w:bidi="hi-IN"/>
        </w:rPr>
        <w:t xml:space="preserve"> (CBA) is an economic tool to aid social decision-making. CBA is a term that refers both to: </w:t>
      </w:r>
    </w:p>
    <w:p w:rsidR="00D77496" w:rsidRPr="00C30012" w:rsidRDefault="00D77496" w:rsidP="00D77496">
      <w:pPr>
        <w:pStyle w:val="ListParagraph"/>
        <w:numPr>
          <w:ilvl w:val="0"/>
          <w:numId w:val="30"/>
        </w:numPr>
        <w:autoSpaceDE w:val="0"/>
        <w:autoSpaceDN w:val="0"/>
        <w:adjustRightInd w:val="0"/>
        <w:spacing w:after="165" w:line="360" w:lineRule="auto"/>
        <w:rPr>
          <w:rFonts w:ascii="Times New Roman" w:hAnsi="Times New Roman"/>
          <w:color w:val="000000"/>
          <w:sz w:val="24"/>
          <w:szCs w:val="24"/>
          <w:lang w:val="en-IN" w:bidi="hi-IN"/>
        </w:rPr>
      </w:pPr>
      <w:r w:rsidRPr="00C30012">
        <w:rPr>
          <w:rFonts w:ascii="Times New Roman" w:hAnsi="Times New Roman"/>
          <w:color w:val="000000"/>
          <w:sz w:val="24"/>
          <w:szCs w:val="24"/>
          <w:lang w:val="en-IN" w:bidi="hi-IN"/>
        </w:rPr>
        <w:t xml:space="preserve"> A formal discipline used to help appraise, or assess, the case for a project or proposal, which itself is process known as project appraisal; and </w:t>
      </w:r>
    </w:p>
    <w:p w:rsidR="00D77496" w:rsidRPr="00C30012" w:rsidRDefault="00D77496" w:rsidP="00D77496">
      <w:pPr>
        <w:pStyle w:val="ListParagraph"/>
        <w:numPr>
          <w:ilvl w:val="0"/>
          <w:numId w:val="30"/>
        </w:numPr>
        <w:autoSpaceDE w:val="0"/>
        <w:autoSpaceDN w:val="0"/>
        <w:adjustRightInd w:val="0"/>
        <w:spacing w:after="0" w:line="360" w:lineRule="auto"/>
        <w:rPr>
          <w:rFonts w:ascii="Times New Roman" w:hAnsi="Times New Roman"/>
          <w:color w:val="000000"/>
          <w:sz w:val="24"/>
          <w:szCs w:val="24"/>
          <w:lang w:val="en-IN" w:bidi="hi-IN"/>
        </w:rPr>
      </w:pPr>
      <w:r w:rsidRPr="00C30012">
        <w:rPr>
          <w:rFonts w:ascii="Times New Roman" w:hAnsi="Times New Roman"/>
          <w:color w:val="000000"/>
          <w:sz w:val="24"/>
          <w:szCs w:val="24"/>
          <w:lang w:val="en-IN" w:bidi="hi-IN"/>
        </w:rPr>
        <w:t xml:space="preserve">An informal approach to making economic decisions of any kind. </w:t>
      </w:r>
    </w:p>
    <w:p w:rsidR="00D77496" w:rsidRPr="00C30012" w:rsidRDefault="00D77496" w:rsidP="00D77496">
      <w:pPr>
        <w:autoSpaceDE w:val="0"/>
        <w:autoSpaceDN w:val="0"/>
        <w:adjustRightInd w:val="0"/>
        <w:spacing w:line="360" w:lineRule="auto"/>
        <w:rPr>
          <w:rFonts w:cs="Times New Roman"/>
          <w:color w:val="000000"/>
          <w:lang w:val="en-IN" w:bidi="hi-IN"/>
        </w:rPr>
      </w:pPr>
    </w:p>
    <w:p w:rsidR="00D77496" w:rsidRPr="00C30012" w:rsidRDefault="00D77496" w:rsidP="00D77496">
      <w:pPr>
        <w:tabs>
          <w:tab w:val="left" w:pos="2415"/>
          <w:tab w:val="center" w:pos="4513"/>
        </w:tabs>
        <w:spacing w:line="360" w:lineRule="auto"/>
        <w:jc w:val="both"/>
        <w:rPr>
          <w:rFonts w:cs="Times New Roman"/>
          <w:color w:val="000000"/>
          <w:lang w:val="en-IN" w:bidi="hi-IN"/>
        </w:rPr>
      </w:pPr>
      <w:r w:rsidRPr="00C30012">
        <w:rPr>
          <w:rFonts w:cs="Times New Roman"/>
          <w:color w:val="000000"/>
          <w:lang w:val="en-IN" w:bidi="hi-IN"/>
        </w:rPr>
        <w:t>Functional Benefits and costs are often expressed in money terms and adjusted for the time value of money, so that all flows of benefit and all flows of project costs over time are expressed on a common basis in terms of their “present value”.</w:t>
      </w:r>
    </w:p>
    <w:p w:rsidR="00D77496" w:rsidRDefault="00D77496" w:rsidP="00D77496">
      <w:pPr>
        <w:tabs>
          <w:tab w:val="left" w:pos="2415"/>
          <w:tab w:val="center" w:pos="4513"/>
        </w:tabs>
        <w:spacing w:line="360" w:lineRule="auto"/>
        <w:jc w:val="both"/>
        <w:rPr>
          <w:rFonts w:cs="Times New Roman"/>
          <w:color w:val="000000"/>
          <w:lang w:val="en-IN" w:bidi="hi-IN"/>
        </w:rPr>
      </w:pPr>
      <w:r w:rsidRPr="00C30012">
        <w:rPr>
          <w:rFonts w:cs="Times New Roman"/>
          <w:color w:val="000000"/>
          <w:lang w:val="en-IN" w:bidi="hi-IN"/>
        </w:rPr>
        <w:t>The project cost is less as mentionedabove; even we can sell the project to other organisation which will benefit them with minor changes as per their need.</w:t>
      </w:r>
    </w:p>
    <w:p w:rsidR="00D77496" w:rsidRPr="00D77496" w:rsidRDefault="00D77496" w:rsidP="00D77496">
      <w:pPr>
        <w:spacing w:after="200" w:line="276" w:lineRule="auto"/>
        <w:rPr>
          <w:rFonts w:cs="Times New Roman"/>
          <w:color w:val="000000"/>
          <w:lang w:val="en-IN" w:bidi="hi-IN"/>
        </w:rPr>
      </w:pPr>
      <w:r>
        <w:rPr>
          <w:rFonts w:cs="Times New Roman"/>
          <w:color w:val="000000"/>
          <w:lang w:val="en-IN" w:bidi="hi-IN"/>
        </w:rPr>
        <w:br w:type="page"/>
      </w:r>
    </w:p>
    <w:p w:rsidR="00D77496" w:rsidRDefault="00D77496" w:rsidP="00D77496">
      <w:pPr>
        <w:jc w:val="center"/>
        <w:rPr>
          <w:rFonts w:cs="Times New Roman"/>
          <w:b/>
          <w:sz w:val="32"/>
          <w:szCs w:val="32"/>
        </w:rPr>
      </w:pPr>
      <w:r w:rsidRPr="003566C1">
        <w:rPr>
          <w:rFonts w:cs="Times New Roman"/>
          <w:b/>
          <w:sz w:val="32"/>
          <w:szCs w:val="32"/>
        </w:rPr>
        <w:lastRenderedPageBreak/>
        <w:t>Requirement Specification</w:t>
      </w:r>
    </w:p>
    <w:p w:rsidR="00D77496" w:rsidRPr="003F38E4" w:rsidRDefault="00D77496" w:rsidP="00D77496">
      <w:pPr>
        <w:jc w:val="center"/>
        <w:rPr>
          <w:rFonts w:cs="Times New Roman"/>
          <w:b/>
          <w:sz w:val="32"/>
          <w:szCs w:val="32"/>
        </w:rPr>
      </w:pPr>
    </w:p>
    <w:p w:rsidR="00D77496" w:rsidRDefault="00D77496" w:rsidP="00D77496">
      <w:pPr>
        <w:tabs>
          <w:tab w:val="left" w:pos="2415"/>
          <w:tab w:val="center" w:pos="4513"/>
        </w:tabs>
        <w:jc w:val="both"/>
        <w:rPr>
          <w:rFonts w:cs="Times New Roman"/>
          <w:b/>
          <w:bCs/>
          <w:i/>
          <w:sz w:val="28"/>
          <w:szCs w:val="28"/>
          <w:u w:val="single"/>
        </w:rPr>
      </w:pPr>
    </w:p>
    <w:p w:rsidR="00D77496" w:rsidRDefault="00D77496" w:rsidP="00D77496">
      <w:pPr>
        <w:tabs>
          <w:tab w:val="left" w:pos="2415"/>
          <w:tab w:val="center" w:pos="4513"/>
        </w:tabs>
        <w:jc w:val="both"/>
        <w:rPr>
          <w:rFonts w:cs="Times New Roman"/>
          <w:b/>
          <w:bCs/>
          <w:i/>
          <w:sz w:val="28"/>
          <w:szCs w:val="28"/>
          <w:u w:val="single"/>
        </w:rPr>
      </w:pPr>
    </w:p>
    <w:p w:rsidR="00D77496" w:rsidRPr="00DE5245" w:rsidRDefault="00D77496" w:rsidP="00D77496">
      <w:pPr>
        <w:tabs>
          <w:tab w:val="left" w:pos="2415"/>
          <w:tab w:val="center" w:pos="4513"/>
        </w:tabs>
        <w:jc w:val="both"/>
        <w:rPr>
          <w:rFonts w:cs="Times New Roman"/>
          <w:b/>
          <w:bCs/>
          <w:i/>
          <w:sz w:val="28"/>
          <w:szCs w:val="28"/>
          <w:u w:val="single"/>
        </w:rPr>
      </w:pPr>
      <w:r w:rsidRPr="00DE5245">
        <w:rPr>
          <w:rFonts w:cs="Times New Roman"/>
          <w:b/>
          <w:bCs/>
          <w:i/>
          <w:sz w:val="28"/>
          <w:szCs w:val="28"/>
          <w:u w:val="single"/>
        </w:rPr>
        <w:t>Functional Requirements:</w:t>
      </w:r>
    </w:p>
    <w:p w:rsidR="00D77496" w:rsidRPr="00C96E11" w:rsidRDefault="00D77496" w:rsidP="00D77496">
      <w:pPr>
        <w:autoSpaceDE w:val="0"/>
        <w:autoSpaceDN w:val="0"/>
        <w:adjustRightInd w:val="0"/>
        <w:rPr>
          <w:rFonts w:cs="Times New Roman"/>
          <w:b/>
          <w:color w:val="000000"/>
          <w:sz w:val="28"/>
          <w:lang w:val="en-IN"/>
        </w:rPr>
      </w:pPr>
    </w:p>
    <w:p w:rsidR="00D77496" w:rsidRPr="00C30012" w:rsidRDefault="00D77496" w:rsidP="00D77496">
      <w:pPr>
        <w:autoSpaceDE w:val="0"/>
        <w:autoSpaceDN w:val="0"/>
        <w:adjustRightInd w:val="0"/>
        <w:spacing w:line="360" w:lineRule="auto"/>
        <w:rPr>
          <w:rFonts w:cs="Times New Roman"/>
          <w:color w:val="000000"/>
          <w:lang w:val="en-IN"/>
        </w:rPr>
      </w:pPr>
      <w:r w:rsidRPr="00C30012">
        <w:rPr>
          <w:rFonts w:cs="Times New Roman"/>
          <w:b/>
          <w:color w:val="000000"/>
          <w:lang w:val="en-IN"/>
        </w:rPr>
        <w:t>Functional requirements</w:t>
      </w:r>
      <w:r w:rsidRPr="00C30012">
        <w:rPr>
          <w:rFonts w:cs="Times New Roman"/>
          <w:color w:val="000000"/>
          <w:lang w:val="en-IN"/>
        </w:rPr>
        <w:t xml:space="preserve"> are listed in the following sections as use cases for the faculty and students actors separately. </w:t>
      </w:r>
    </w:p>
    <w:p w:rsidR="00D77496" w:rsidRPr="00C30012" w:rsidRDefault="00D77496" w:rsidP="00D77496">
      <w:pPr>
        <w:autoSpaceDE w:val="0"/>
        <w:autoSpaceDN w:val="0"/>
        <w:adjustRightInd w:val="0"/>
        <w:spacing w:line="360" w:lineRule="auto"/>
        <w:rPr>
          <w:rFonts w:cs="Times New Roman"/>
          <w:color w:val="000000"/>
          <w:lang w:val="en-IN"/>
        </w:rPr>
      </w:pPr>
    </w:p>
    <w:p w:rsidR="00D77496" w:rsidRPr="00C30012" w:rsidRDefault="00D77496" w:rsidP="00D77496">
      <w:pPr>
        <w:autoSpaceDE w:val="0"/>
        <w:autoSpaceDN w:val="0"/>
        <w:adjustRightInd w:val="0"/>
        <w:spacing w:line="360" w:lineRule="auto"/>
        <w:rPr>
          <w:rFonts w:cs="Times New Roman"/>
          <w:color w:val="000000"/>
          <w:lang w:val="en-IN"/>
        </w:rPr>
      </w:pPr>
      <w:r w:rsidRPr="00C30012">
        <w:rPr>
          <w:rFonts w:cs="Times New Roman"/>
          <w:b/>
          <w:bCs/>
          <w:color w:val="000000"/>
          <w:lang w:val="en-IN"/>
        </w:rPr>
        <w:t xml:space="preserve">For Faculties </w:t>
      </w:r>
    </w:p>
    <w:p w:rsidR="00D77496" w:rsidRPr="00C30012" w:rsidRDefault="00D77496" w:rsidP="00D77496">
      <w:pPr>
        <w:pStyle w:val="ListParagraph"/>
        <w:numPr>
          <w:ilvl w:val="0"/>
          <w:numId w:val="31"/>
        </w:numPr>
        <w:autoSpaceDE w:val="0"/>
        <w:autoSpaceDN w:val="0"/>
        <w:adjustRightInd w:val="0"/>
        <w:spacing w:after="199"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Scheduling Lectures</w:t>
      </w:r>
    </w:p>
    <w:p w:rsidR="00D77496" w:rsidRPr="00C30012" w:rsidRDefault="00D77496" w:rsidP="00D77496">
      <w:pPr>
        <w:pStyle w:val="ListParagraph"/>
        <w:numPr>
          <w:ilvl w:val="0"/>
          <w:numId w:val="31"/>
        </w:numPr>
        <w:autoSpaceDE w:val="0"/>
        <w:autoSpaceDN w:val="0"/>
        <w:adjustRightInd w:val="0"/>
        <w:spacing w:after="199"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 xml:space="preserve">Exam or Quiz preparation </w:t>
      </w:r>
    </w:p>
    <w:p w:rsidR="00D77496" w:rsidRPr="00C30012"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 xml:space="preserve">Document Upload/Deletion/Edition </w:t>
      </w:r>
    </w:p>
    <w:p w:rsidR="00D77496" w:rsidRPr="00C30012"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Solve queries</w:t>
      </w:r>
    </w:p>
    <w:p w:rsidR="00D77496" w:rsidRPr="00C30012" w:rsidRDefault="00D77496" w:rsidP="00D77496">
      <w:pPr>
        <w:autoSpaceDE w:val="0"/>
        <w:autoSpaceDN w:val="0"/>
        <w:adjustRightInd w:val="0"/>
        <w:spacing w:line="360" w:lineRule="auto"/>
        <w:rPr>
          <w:rFonts w:cs="Times New Roman"/>
          <w:color w:val="000000"/>
          <w:lang w:val="en-IN"/>
        </w:rPr>
      </w:pPr>
    </w:p>
    <w:p w:rsidR="00D77496" w:rsidRPr="00C30012" w:rsidRDefault="00D77496" w:rsidP="00D77496">
      <w:pPr>
        <w:autoSpaceDE w:val="0"/>
        <w:autoSpaceDN w:val="0"/>
        <w:adjustRightInd w:val="0"/>
        <w:spacing w:line="360" w:lineRule="auto"/>
        <w:rPr>
          <w:rFonts w:cs="Times New Roman"/>
          <w:color w:val="000000"/>
          <w:lang w:val="en-IN"/>
        </w:rPr>
      </w:pPr>
      <w:r w:rsidRPr="00C30012">
        <w:rPr>
          <w:rFonts w:cs="Times New Roman"/>
          <w:b/>
          <w:bCs/>
          <w:color w:val="000000"/>
          <w:lang w:val="en-IN"/>
        </w:rPr>
        <w:t xml:space="preserve">For Students </w:t>
      </w:r>
    </w:p>
    <w:p w:rsidR="00D77496" w:rsidRPr="00C30012" w:rsidRDefault="00D77496" w:rsidP="00D77496">
      <w:pPr>
        <w:pStyle w:val="ListParagraph"/>
        <w:numPr>
          <w:ilvl w:val="0"/>
          <w:numId w:val="31"/>
        </w:numPr>
        <w:autoSpaceDE w:val="0"/>
        <w:autoSpaceDN w:val="0"/>
        <w:adjustRightInd w:val="0"/>
        <w:spacing w:after="199"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Registration -Enrolment</w:t>
      </w:r>
    </w:p>
    <w:p w:rsidR="00D77496" w:rsidRPr="00C30012" w:rsidRDefault="00D77496" w:rsidP="00D77496">
      <w:pPr>
        <w:pStyle w:val="ListParagraph"/>
        <w:numPr>
          <w:ilvl w:val="0"/>
          <w:numId w:val="31"/>
        </w:numPr>
        <w:autoSpaceDE w:val="0"/>
        <w:autoSpaceDN w:val="0"/>
        <w:adjustRightInd w:val="0"/>
        <w:spacing w:after="199"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 xml:space="preserve">Document/Lecture download </w:t>
      </w:r>
    </w:p>
    <w:p w:rsidR="00D77496" w:rsidRPr="00C30012"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Check Attendace</w:t>
      </w:r>
    </w:p>
    <w:p w:rsidR="00D77496" w:rsidRPr="00C30012"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Check marks</w:t>
      </w:r>
    </w:p>
    <w:p w:rsidR="00D77496" w:rsidRPr="00C30012"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Ask queries</w:t>
      </w:r>
    </w:p>
    <w:p w:rsidR="00D77496" w:rsidRDefault="00D77496" w:rsidP="00D77496">
      <w:pPr>
        <w:pStyle w:val="ListParagraph"/>
        <w:numPr>
          <w:ilvl w:val="0"/>
          <w:numId w:val="31"/>
        </w:numPr>
        <w:autoSpaceDE w:val="0"/>
        <w:autoSpaceDN w:val="0"/>
        <w:adjustRightInd w:val="0"/>
        <w:spacing w:after="0" w:line="360" w:lineRule="auto"/>
        <w:rPr>
          <w:rFonts w:ascii="Times New Roman" w:hAnsi="Times New Roman"/>
          <w:color w:val="000000"/>
          <w:sz w:val="24"/>
          <w:szCs w:val="24"/>
          <w:lang w:val="en-IN"/>
        </w:rPr>
      </w:pPr>
      <w:r w:rsidRPr="00C30012">
        <w:rPr>
          <w:rFonts w:ascii="Times New Roman" w:hAnsi="Times New Roman"/>
          <w:color w:val="000000"/>
          <w:sz w:val="24"/>
          <w:szCs w:val="24"/>
          <w:lang w:val="en-IN"/>
        </w:rPr>
        <w:t>Appear for Quiz</w:t>
      </w:r>
    </w:p>
    <w:p w:rsidR="00D77496" w:rsidRDefault="00D77496" w:rsidP="00D77496">
      <w:pPr>
        <w:autoSpaceDE w:val="0"/>
        <w:autoSpaceDN w:val="0"/>
        <w:adjustRightInd w:val="0"/>
        <w:spacing w:line="360" w:lineRule="auto"/>
        <w:rPr>
          <w:color w:val="000000"/>
          <w:lang w:val="en-IN"/>
        </w:rPr>
      </w:pPr>
    </w:p>
    <w:p w:rsidR="00D77496" w:rsidRPr="00DE5245" w:rsidRDefault="00D77496" w:rsidP="00D77496">
      <w:pPr>
        <w:tabs>
          <w:tab w:val="left" w:pos="2415"/>
          <w:tab w:val="center" w:pos="4513"/>
        </w:tabs>
        <w:jc w:val="both"/>
        <w:rPr>
          <w:rFonts w:cs="Times New Roman"/>
          <w:b/>
          <w:bCs/>
          <w:i/>
          <w:sz w:val="28"/>
          <w:szCs w:val="28"/>
          <w:u w:val="single"/>
        </w:rPr>
      </w:pPr>
      <w:r w:rsidRPr="00DE5245">
        <w:rPr>
          <w:rFonts w:cs="Times New Roman"/>
          <w:b/>
          <w:bCs/>
          <w:i/>
          <w:sz w:val="28"/>
          <w:szCs w:val="28"/>
          <w:u w:val="single"/>
        </w:rPr>
        <w:t>Technical Requirements:</w:t>
      </w:r>
    </w:p>
    <w:p w:rsidR="00D77496" w:rsidRDefault="00D77496" w:rsidP="00D77496">
      <w:pPr>
        <w:ind w:right="-270"/>
        <w:jc w:val="both"/>
        <w:rPr>
          <w:rFonts w:cs="Times New Roman"/>
          <w:b/>
        </w:rPr>
      </w:pPr>
    </w:p>
    <w:p w:rsidR="00D77496" w:rsidRPr="00DE5245" w:rsidRDefault="00D77496" w:rsidP="00D77496">
      <w:pPr>
        <w:ind w:right="-270"/>
        <w:jc w:val="both"/>
        <w:rPr>
          <w:rFonts w:cs="Times New Roman"/>
          <w:b/>
        </w:rPr>
      </w:pPr>
      <w:r w:rsidRPr="00DE5245">
        <w:rPr>
          <w:rFonts w:cs="Times New Roman"/>
          <w:b/>
        </w:rPr>
        <w:t>Hardware Specification</w:t>
      </w:r>
    </w:p>
    <w:p w:rsidR="00D77496" w:rsidRPr="00DE5245" w:rsidRDefault="00D77496" w:rsidP="00D77496">
      <w:pPr>
        <w:ind w:right="-270"/>
        <w:jc w:val="both"/>
        <w:rPr>
          <w:rFonts w:cs="Times New Roman"/>
        </w:rPr>
      </w:pPr>
      <w:r w:rsidRPr="00DE5245">
        <w:rPr>
          <w:rFonts w:cs="Times New Roman"/>
        </w:rPr>
        <w:t>Student/User: -</w:t>
      </w:r>
    </w:p>
    <w:p w:rsidR="00D77496" w:rsidRPr="00DE5245" w:rsidRDefault="00D77496" w:rsidP="00D77496">
      <w:pPr>
        <w:pStyle w:val="ListParagraph"/>
        <w:numPr>
          <w:ilvl w:val="0"/>
          <w:numId w:val="33"/>
        </w:numPr>
        <w:spacing w:after="160" w:line="259" w:lineRule="auto"/>
        <w:ind w:right="-270"/>
        <w:jc w:val="both"/>
        <w:rPr>
          <w:rFonts w:ascii="Times New Roman" w:hAnsi="Times New Roman"/>
          <w:sz w:val="24"/>
          <w:szCs w:val="24"/>
        </w:rPr>
      </w:pPr>
      <w:r w:rsidRPr="00DE5245">
        <w:rPr>
          <w:rFonts w:ascii="Times New Roman" w:hAnsi="Times New Roman"/>
          <w:sz w:val="24"/>
          <w:szCs w:val="24"/>
        </w:rPr>
        <w:t>Should have Pentium IV or higher.</w:t>
      </w:r>
    </w:p>
    <w:p w:rsidR="00D77496" w:rsidRPr="00DE5245" w:rsidRDefault="00D77496" w:rsidP="00D77496">
      <w:pPr>
        <w:pStyle w:val="ListParagraph"/>
        <w:numPr>
          <w:ilvl w:val="0"/>
          <w:numId w:val="33"/>
        </w:numPr>
        <w:spacing w:after="160" w:line="259" w:lineRule="auto"/>
        <w:ind w:right="-270"/>
        <w:jc w:val="both"/>
        <w:rPr>
          <w:rFonts w:ascii="Times New Roman" w:hAnsi="Times New Roman"/>
          <w:sz w:val="24"/>
          <w:szCs w:val="24"/>
        </w:rPr>
      </w:pPr>
      <w:r w:rsidRPr="00DE5245">
        <w:rPr>
          <w:rFonts w:ascii="Times New Roman" w:hAnsi="Times New Roman"/>
          <w:sz w:val="24"/>
          <w:szCs w:val="24"/>
        </w:rPr>
        <w:t>Minimum 512MB of RAM.</w:t>
      </w:r>
    </w:p>
    <w:p w:rsidR="00D77496" w:rsidRPr="00DE5245" w:rsidRDefault="00D77496" w:rsidP="00D77496">
      <w:pPr>
        <w:pStyle w:val="ListParagraph"/>
        <w:numPr>
          <w:ilvl w:val="0"/>
          <w:numId w:val="33"/>
        </w:numPr>
        <w:spacing w:after="160" w:line="259" w:lineRule="auto"/>
        <w:ind w:right="-270"/>
        <w:jc w:val="both"/>
        <w:rPr>
          <w:rFonts w:ascii="Times New Roman" w:hAnsi="Times New Roman"/>
          <w:sz w:val="24"/>
          <w:szCs w:val="24"/>
        </w:rPr>
      </w:pPr>
      <w:r w:rsidRPr="00DE5245">
        <w:rPr>
          <w:rFonts w:ascii="Times New Roman" w:hAnsi="Times New Roman"/>
          <w:sz w:val="24"/>
          <w:szCs w:val="24"/>
        </w:rPr>
        <w:t>Minimum 40GB of Disk Space.</w:t>
      </w:r>
    </w:p>
    <w:p w:rsidR="00D77496" w:rsidRPr="00DE5245" w:rsidRDefault="00D77496" w:rsidP="00D77496">
      <w:pPr>
        <w:pStyle w:val="ListParagraph"/>
        <w:numPr>
          <w:ilvl w:val="0"/>
          <w:numId w:val="33"/>
        </w:numPr>
        <w:spacing w:after="160" w:line="259" w:lineRule="auto"/>
        <w:ind w:right="-270"/>
        <w:jc w:val="both"/>
        <w:rPr>
          <w:rFonts w:ascii="Times New Roman" w:hAnsi="Times New Roman"/>
          <w:sz w:val="24"/>
          <w:szCs w:val="24"/>
        </w:rPr>
      </w:pPr>
      <w:r w:rsidRPr="00DE5245">
        <w:rPr>
          <w:rFonts w:ascii="Times New Roman" w:hAnsi="Times New Roman"/>
          <w:sz w:val="24"/>
          <w:szCs w:val="24"/>
        </w:rPr>
        <w:t>Modem or LAN to get connected to Internet.</w:t>
      </w:r>
    </w:p>
    <w:p w:rsidR="00D77496" w:rsidRPr="00DE5245" w:rsidRDefault="00D77496" w:rsidP="00D77496">
      <w:pPr>
        <w:ind w:right="-270"/>
        <w:jc w:val="both"/>
        <w:rPr>
          <w:rFonts w:cs="Times New Roman"/>
          <w:b/>
        </w:rPr>
      </w:pPr>
    </w:p>
    <w:p w:rsidR="00D77496" w:rsidRPr="00DE5245" w:rsidRDefault="00D77496" w:rsidP="00D77496">
      <w:pPr>
        <w:ind w:right="-270"/>
        <w:jc w:val="both"/>
        <w:rPr>
          <w:rFonts w:cs="Times New Roman"/>
          <w:b/>
        </w:rPr>
      </w:pPr>
      <w:r w:rsidRPr="00DE5245">
        <w:rPr>
          <w:rFonts w:cs="Times New Roman"/>
          <w:b/>
        </w:rPr>
        <w:t>Website Specification</w:t>
      </w:r>
    </w:p>
    <w:p w:rsidR="00D77496" w:rsidRPr="00DE5245" w:rsidRDefault="00D77496" w:rsidP="00D77496">
      <w:pPr>
        <w:ind w:right="-270"/>
        <w:jc w:val="both"/>
        <w:rPr>
          <w:rFonts w:cs="Times New Roman"/>
        </w:rPr>
      </w:pPr>
      <w:r w:rsidRPr="00DE5245">
        <w:rPr>
          <w:rFonts w:cs="Times New Roman"/>
        </w:rPr>
        <w:t>The following items are required:-</w:t>
      </w:r>
    </w:p>
    <w:p w:rsidR="00D77496" w:rsidRPr="00DE5245" w:rsidRDefault="00D77496" w:rsidP="00D77496">
      <w:pPr>
        <w:pStyle w:val="ListParagraph"/>
        <w:numPr>
          <w:ilvl w:val="0"/>
          <w:numId w:val="32"/>
        </w:numPr>
        <w:spacing w:after="160" w:line="259" w:lineRule="auto"/>
        <w:ind w:right="-270"/>
        <w:jc w:val="both"/>
        <w:rPr>
          <w:rFonts w:ascii="Times New Roman" w:hAnsi="Times New Roman"/>
          <w:sz w:val="24"/>
          <w:szCs w:val="24"/>
        </w:rPr>
      </w:pPr>
      <w:r w:rsidRPr="00DE5245">
        <w:rPr>
          <w:rFonts w:ascii="Times New Roman" w:hAnsi="Times New Roman"/>
          <w:sz w:val="24"/>
          <w:szCs w:val="24"/>
        </w:rPr>
        <w:t>Operating System- Windows-XP or higher</w:t>
      </w:r>
    </w:p>
    <w:p w:rsidR="00D77496" w:rsidRPr="00DE5245" w:rsidRDefault="00D77496" w:rsidP="00D77496">
      <w:pPr>
        <w:pStyle w:val="ListParagraph"/>
        <w:numPr>
          <w:ilvl w:val="0"/>
          <w:numId w:val="32"/>
        </w:numPr>
        <w:spacing w:after="160" w:line="259" w:lineRule="auto"/>
        <w:ind w:right="-270"/>
        <w:jc w:val="both"/>
        <w:rPr>
          <w:rFonts w:ascii="Times New Roman" w:hAnsi="Times New Roman"/>
          <w:sz w:val="24"/>
          <w:szCs w:val="24"/>
        </w:rPr>
      </w:pPr>
      <w:r w:rsidRPr="00DE5245">
        <w:rPr>
          <w:rFonts w:ascii="Times New Roman" w:hAnsi="Times New Roman"/>
          <w:sz w:val="24"/>
          <w:szCs w:val="24"/>
        </w:rPr>
        <w:t>.Net Framework 4</w:t>
      </w:r>
    </w:p>
    <w:p w:rsidR="00D77496" w:rsidRPr="00DE5245" w:rsidRDefault="00D77496" w:rsidP="00D77496">
      <w:pPr>
        <w:pStyle w:val="ListParagraph"/>
        <w:numPr>
          <w:ilvl w:val="0"/>
          <w:numId w:val="32"/>
        </w:numPr>
        <w:spacing w:after="160" w:line="259" w:lineRule="auto"/>
        <w:ind w:right="-270"/>
        <w:jc w:val="both"/>
        <w:rPr>
          <w:rFonts w:ascii="Times New Roman" w:hAnsi="Times New Roman"/>
          <w:sz w:val="24"/>
          <w:szCs w:val="24"/>
        </w:rPr>
      </w:pPr>
      <w:r w:rsidRPr="00DE5245">
        <w:rPr>
          <w:rFonts w:ascii="Times New Roman" w:hAnsi="Times New Roman"/>
          <w:sz w:val="24"/>
          <w:szCs w:val="24"/>
        </w:rPr>
        <w:t>Visual Studio 2010</w:t>
      </w:r>
    </w:p>
    <w:p w:rsidR="00407BFC" w:rsidRDefault="00D77496" w:rsidP="00D77496">
      <w:pPr>
        <w:pStyle w:val="ListParagraph"/>
        <w:numPr>
          <w:ilvl w:val="0"/>
          <w:numId w:val="32"/>
        </w:numPr>
        <w:spacing w:after="160" w:line="259" w:lineRule="auto"/>
        <w:ind w:right="-270"/>
        <w:jc w:val="both"/>
        <w:rPr>
          <w:rFonts w:ascii="Times New Roman" w:hAnsi="Times New Roman"/>
          <w:sz w:val="24"/>
          <w:szCs w:val="24"/>
        </w:rPr>
      </w:pPr>
      <w:r w:rsidRPr="00DE5245">
        <w:rPr>
          <w:rFonts w:ascii="Times New Roman" w:hAnsi="Times New Roman"/>
          <w:sz w:val="24"/>
          <w:szCs w:val="24"/>
        </w:rPr>
        <w:t>Microsoft SQL Server 2008</w:t>
      </w:r>
      <w:r w:rsidR="00407BFC">
        <w:rPr>
          <w:rFonts w:ascii="Times New Roman" w:hAnsi="Times New Roman"/>
          <w:sz w:val="24"/>
          <w:szCs w:val="24"/>
        </w:rPr>
        <w:t>.</w:t>
      </w:r>
    </w:p>
    <w:p w:rsidR="00407BFC" w:rsidRPr="00DE5245" w:rsidRDefault="00407BFC" w:rsidP="00407BFC">
      <w:pPr>
        <w:tabs>
          <w:tab w:val="left" w:pos="2415"/>
          <w:tab w:val="center" w:pos="4513"/>
        </w:tabs>
        <w:jc w:val="both"/>
        <w:rPr>
          <w:rFonts w:cs="Times New Roman"/>
          <w:b/>
          <w:bCs/>
          <w:i/>
          <w:sz w:val="28"/>
          <w:szCs w:val="28"/>
          <w:u w:val="single"/>
        </w:rPr>
      </w:pPr>
      <w:r w:rsidRPr="00DE5245">
        <w:rPr>
          <w:rFonts w:cs="Times New Roman"/>
          <w:b/>
          <w:bCs/>
          <w:i/>
          <w:sz w:val="28"/>
          <w:szCs w:val="28"/>
          <w:u w:val="single"/>
        </w:rPr>
        <w:lastRenderedPageBreak/>
        <w:t>Non-Functional Requirements:</w:t>
      </w:r>
    </w:p>
    <w:p w:rsidR="00407BFC" w:rsidRDefault="00407BFC" w:rsidP="00407BFC">
      <w:pPr>
        <w:ind w:left="804"/>
        <w:jc w:val="both"/>
        <w:rPr>
          <w:rFonts w:cs="Times New Roman"/>
          <w:bCs/>
          <w:color w:val="000000"/>
        </w:rPr>
      </w:pPr>
    </w:p>
    <w:p w:rsidR="00407BFC" w:rsidRPr="00DE5245" w:rsidRDefault="00407BFC" w:rsidP="00407BFC">
      <w:pPr>
        <w:numPr>
          <w:ilvl w:val="0"/>
          <w:numId w:val="34"/>
        </w:numPr>
        <w:jc w:val="both"/>
        <w:rPr>
          <w:rFonts w:cs="Times New Roman"/>
          <w:bCs/>
          <w:color w:val="000000"/>
        </w:rPr>
      </w:pPr>
      <w:r w:rsidRPr="00DE5245">
        <w:rPr>
          <w:rFonts w:cs="Times New Roman"/>
          <w:bCs/>
          <w:color w:val="000000"/>
        </w:rPr>
        <w:t>It consists of following parameters :-</w:t>
      </w:r>
    </w:p>
    <w:p w:rsidR="00407BFC" w:rsidRPr="00DE5245" w:rsidRDefault="00407BFC" w:rsidP="00407BFC">
      <w:pPr>
        <w:ind w:left="720"/>
        <w:jc w:val="both"/>
        <w:rPr>
          <w:rFonts w:cs="Times New Roman"/>
          <w:bCs/>
          <w:color w:val="000000"/>
        </w:rPr>
      </w:pPr>
    </w:p>
    <w:p w:rsidR="00407BFC" w:rsidRPr="00DE5245" w:rsidRDefault="00407BFC" w:rsidP="00407BFC">
      <w:pPr>
        <w:rPr>
          <w:rFonts w:cs="Times New Roman"/>
          <w:bCs/>
          <w:color w:val="000000"/>
        </w:rPr>
      </w:pPr>
      <w:r w:rsidRPr="00DE5245">
        <w:rPr>
          <w:rFonts w:cs="Times New Roman"/>
          <w:b/>
          <w:bCs/>
          <w:color w:val="000000"/>
          <w:u w:val="single"/>
        </w:rPr>
        <w:t>Reliability</w:t>
      </w:r>
      <w:r w:rsidRPr="00DE5245">
        <w:rPr>
          <w:rFonts w:cs="Times New Roman"/>
          <w:bCs/>
          <w:color w:val="000000"/>
        </w:rPr>
        <w:t>: The system will consistently perform its intended function.</w:t>
      </w:r>
    </w:p>
    <w:p w:rsidR="00407BFC" w:rsidRPr="00DE5245" w:rsidRDefault="00407BFC" w:rsidP="00407BFC">
      <w:pPr>
        <w:rPr>
          <w:rFonts w:cs="Times New Roman"/>
          <w:bCs/>
          <w:color w:val="000000"/>
        </w:rPr>
      </w:pPr>
      <w:r w:rsidRPr="00DE5245">
        <w:rPr>
          <w:rFonts w:cs="Times New Roman"/>
          <w:bCs/>
          <w:color w:val="000000"/>
        </w:rPr>
        <w:t>For e.g.the important information must be validated.</w:t>
      </w:r>
    </w:p>
    <w:p w:rsidR="00407BFC" w:rsidRDefault="00407BFC" w:rsidP="00407BFC">
      <w:pPr>
        <w:rPr>
          <w:rFonts w:cs="Times New Roman"/>
          <w:b/>
          <w:bCs/>
          <w:color w:val="000000"/>
          <w:u w:val="single"/>
        </w:rPr>
      </w:pPr>
    </w:p>
    <w:p w:rsidR="00407BFC" w:rsidRPr="00DE5245" w:rsidRDefault="00407BFC" w:rsidP="00407BFC">
      <w:pPr>
        <w:rPr>
          <w:rFonts w:cs="Times New Roman"/>
          <w:bCs/>
          <w:color w:val="000000"/>
        </w:rPr>
      </w:pPr>
      <w:r w:rsidRPr="00DE5245">
        <w:rPr>
          <w:rFonts w:cs="Times New Roman"/>
          <w:b/>
          <w:bCs/>
          <w:color w:val="000000"/>
          <w:u w:val="single"/>
        </w:rPr>
        <w:t>Efficiency</w:t>
      </w:r>
      <w:r w:rsidRPr="00DE5245">
        <w:rPr>
          <w:rFonts w:cs="Times New Roman"/>
          <w:bCs/>
          <w:color w:val="000000"/>
        </w:rPr>
        <w:t>: Unnecessary data will not be transmitted on the  network and database server will be properly connected.</w:t>
      </w:r>
    </w:p>
    <w:p w:rsidR="00407BFC" w:rsidRDefault="00407BFC" w:rsidP="00407BFC">
      <w:pPr>
        <w:rPr>
          <w:rFonts w:cs="Times New Roman"/>
          <w:b/>
          <w:bCs/>
          <w:color w:val="000000"/>
          <w:u w:val="single"/>
        </w:rPr>
      </w:pPr>
    </w:p>
    <w:p w:rsidR="00407BFC" w:rsidRPr="00DE5245" w:rsidRDefault="00407BFC" w:rsidP="00407BFC">
      <w:pPr>
        <w:rPr>
          <w:rFonts w:cs="Times New Roman"/>
          <w:bCs/>
          <w:color w:val="000000"/>
        </w:rPr>
      </w:pPr>
      <w:r w:rsidRPr="00DE5245">
        <w:rPr>
          <w:rFonts w:cs="Times New Roman"/>
          <w:b/>
          <w:bCs/>
          <w:color w:val="000000"/>
          <w:u w:val="single"/>
        </w:rPr>
        <w:t>Reusability</w:t>
      </w:r>
      <w:r w:rsidRPr="00DE5245">
        <w:rPr>
          <w:rFonts w:cs="Times New Roman"/>
          <w:bCs/>
          <w:color w:val="000000"/>
        </w:rPr>
        <w:t>: The system can be reused in any organization or site of the same group, by defining the organization master definition under website license agreement.</w:t>
      </w:r>
    </w:p>
    <w:p w:rsidR="00407BFC" w:rsidRDefault="00407BFC" w:rsidP="00407BFC">
      <w:pPr>
        <w:rPr>
          <w:rFonts w:cs="Times New Roman"/>
          <w:b/>
          <w:bCs/>
          <w:color w:val="000000"/>
          <w:u w:val="single"/>
        </w:rPr>
      </w:pPr>
    </w:p>
    <w:p w:rsidR="00407BFC" w:rsidRDefault="00407BFC" w:rsidP="00407BFC">
      <w:pPr>
        <w:rPr>
          <w:rFonts w:cs="Times New Roman"/>
          <w:bCs/>
          <w:color w:val="000000"/>
        </w:rPr>
      </w:pPr>
      <w:r w:rsidRPr="00DE5245">
        <w:rPr>
          <w:rFonts w:cs="Times New Roman"/>
          <w:b/>
          <w:bCs/>
          <w:color w:val="000000"/>
          <w:u w:val="single"/>
        </w:rPr>
        <w:t>Integrity</w:t>
      </w:r>
      <w:r w:rsidRPr="00DE5245">
        <w:rPr>
          <w:rFonts w:cs="Times New Roman"/>
          <w:bCs/>
          <w:color w:val="000000"/>
        </w:rPr>
        <w:t>: Only System Administrator has rights to access the database, not every user can access all the information. Each user will be having rights to access the modules.</w:t>
      </w: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Default="00407BFC" w:rsidP="00407BFC">
      <w:pPr>
        <w:spacing w:after="200" w:line="276" w:lineRule="auto"/>
        <w:rPr>
          <w:rFonts w:cs="Times New Roman"/>
          <w:bCs/>
          <w:color w:val="000000"/>
        </w:rPr>
      </w:pPr>
    </w:p>
    <w:p w:rsidR="00407BFC" w:rsidRPr="00407BFC" w:rsidRDefault="00407BFC" w:rsidP="00407BFC">
      <w:pPr>
        <w:spacing w:after="200" w:line="276" w:lineRule="auto"/>
        <w:jc w:val="center"/>
        <w:rPr>
          <w:rFonts w:cs="Times New Roman"/>
          <w:bCs/>
          <w:color w:val="000000"/>
        </w:rPr>
      </w:pPr>
      <w:r w:rsidRPr="00D90B6C">
        <w:rPr>
          <w:rFonts w:cs="Times New Roman"/>
          <w:b/>
          <w:sz w:val="32"/>
          <w:szCs w:val="32"/>
        </w:rPr>
        <w:lastRenderedPageBreak/>
        <w:t>Tools &amp; Technology</w:t>
      </w:r>
    </w:p>
    <w:p w:rsidR="00407BFC" w:rsidRDefault="00407BFC" w:rsidP="00407BFC">
      <w:pPr>
        <w:autoSpaceDE w:val="0"/>
        <w:autoSpaceDN w:val="0"/>
        <w:adjustRightInd w:val="0"/>
        <w:rPr>
          <w:rFonts w:cs="Times New Roman"/>
          <w:b/>
          <w:bCs/>
          <w:sz w:val="44"/>
          <w:szCs w:val="44"/>
        </w:rPr>
      </w:pPr>
    </w:p>
    <w:p w:rsidR="00407BFC" w:rsidRPr="00C96E11" w:rsidRDefault="00407BFC" w:rsidP="00407BFC">
      <w:pPr>
        <w:autoSpaceDE w:val="0"/>
        <w:autoSpaceDN w:val="0"/>
        <w:adjustRightInd w:val="0"/>
        <w:rPr>
          <w:rFonts w:cs="Times New Roman"/>
          <w:color w:val="000000"/>
          <w:lang w:val="en-IN" w:bidi="hi-IN"/>
        </w:rPr>
      </w:pPr>
    </w:p>
    <w:p w:rsidR="00407BFC" w:rsidRPr="00DE5245" w:rsidRDefault="00EC2FE7" w:rsidP="00407BFC">
      <w:pPr>
        <w:autoSpaceDE w:val="0"/>
        <w:autoSpaceDN w:val="0"/>
        <w:adjustRightInd w:val="0"/>
        <w:rPr>
          <w:rFonts w:cs="Times New Roman"/>
          <w:b/>
          <w:bCs/>
          <w:i/>
          <w:color w:val="000000"/>
          <w:sz w:val="28"/>
          <w:szCs w:val="28"/>
          <w:u w:val="single"/>
          <w:lang w:val="en-IN" w:bidi="hi-IN"/>
        </w:rPr>
      </w:pPr>
      <w:r>
        <w:rPr>
          <w:rFonts w:cs="Times New Roman"/>
          <w:b/>
          <w:bCs/>
          <w:i/>
          <w:color w:val="000000"/>
          <w:sz w:val="28"/>
          <w:szCs w:val="28"/>
          <w:u w:val="single"/>
          <w:lang w:val="en-IN" w:bidi="hi-IN"/>
        </w:rPr>
        <w:t>SQL SERVER 2008</w:t>
      </w:r>
      <w:r w:rsidR="00407BFC" w:rsidRPr="00DE5245">
        <w:rPr>
          <w:rFonts w:cs="Times New Roman"/>
          <w:b/>
          <w:bCs/>
          <w:i/>
          <w:color w:val="000000"/>
          <w:sz w:val="28"/>
          <w:szCs w:val="28"/>
          <w:u w:val="single"/>
          <w:lang w:val="en-IN" w:bidi="hi-IN"/>
        </w:rPr>
        <w:t xml:space="preserve">  (Structured Query language): </w:t>
      </w:r>
    </w:p>
    <w:p w:rsidR="00407BFC" w:rsidRPr="00DE5245" w:rsidRDefault="00407BFC" w:rsidP="00407BFC">
      <w:pPr>
        <w:autoSpaceDE w:val="0"/>
        <w:autoSpaceDN w:val="0"/>
        <w:adjustRightInd w:val="0"/>
        <w:rPr>
          <w:rFonts w:cs="Times New Roman"/>
          <w:b/>
          <w:bCs/>
          <w:color w:val="000000"/>
          <w:sz w:val="28"/>
          <w:szCs w:val="28"/>
          <w:lang w:val="en-IN" w:bidi="hi-IN"/>
        </w:rPr>
      </w:pPr>
    </w:p>
    <w:p w:rsidR="00407BFC" w:rsidRDefault="00A354EA" w:rsidP="00407BFC">
      <w:pPr>
        <w:autoSpaceDE w:val="0"/>
        <w:autoSpaceDN w:val="0"/>
        <w:adjustRightInd w:val="0"/>
        <w:rPr>
          <w:rFonts w:cs="Times New Roman"/>
          <w:color w:val="000000"/>
          <w:sz w:val="32"/>
          <w:szCs w:val="32"/>
          <w:lang w:val="en-IN" w:bidi="hi-IN"/>
        </w:rPr>
      </w:pPr>
      <w:r>
        <w:rPr>
          <w:rFonts w:cs="Times New Roman"/>
          <w:noProof/>
          <w:color w:val="000000"/>
          <w:sz w:val="32"/>
          <w:szCs w:val="32"/>
        </w:rPr>
        <w:drawing>
          <wp:inline distT="0" distB="0" distL="0" distR="0" wp14:anchorId="209B2EEB" wp14:editId="7C63AF14">
            <wp:extent cx="4919316" cy="3076575"/>
            <wp:effectExtent l="0" t="0" r="0" b="0"/>
            <wp:docPr id="28" name="Picture 28" descr="C:\Users\Work\Desktop\Logo_Ms_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sktop\Logo_Ms_SQ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68" cy="3079797"/>
                    </a:xfrm>
                    <a:prstGeom prst="rect">
                      <a:avLst/>
                    </a:prstGeom>
                    <a:noFill/>
                    <a:ln>
                      <a:noFill/>
                    </a:ln>
                  </pic:spPr>
                </pic:pic>
              </a:graphicData>
            </a:graphic>
          </wp:inline>
        </w:drawing>
      </w:r>
    </w:p>
    <w:p w:rsidR="00A354EA" w:rsidRDefault="00A354EA" w:rsidP="00407BFC">
      <w:pPr>
        <w:autoSpaceDE w:val="0"/>
        <w:autoSpaceDN w:val="0"/>
        <w:adjustRightInd w:val="0"/>
        <w:rPr>
          <w:rFonts w:cs="Times New Roman"/>
          <w:color w:val="000000"/>
          <w:sz w:val="32"/>
          <w:szCs w:val="32"/>
          <w:lang w:val="en-IN" w:bidi="hi-IN"/>
        </w:rPr>
      </w:pPr>
    </w:p>
    <w:p w:rsidR="00A354EA" w:rsidRPr="00A354EA" w:rsidRDefault="00A354EA" w:rsidP="00A354EA">
      <w:pPr>
        <w:autoSpaceDE w:val="0"/>
        <w:autoSpaceDN w:val="0"/>
        <w:adjustRightInd w:val="0"/>
        <w:spacing w:line="360" w:lineRule="auto"/>
        <w:rPr>
          <w:rFonts w:cs="Times New Roman"/>
          <w:color w:val="000000"/>
          <w:lang w:val="en-IN" w:bidi="hi-IN"/>
        </w:rPr>
      </w:pPr>
      <w:r w:rsidRPr="00A354EA">
        <w:rPr>
          <w:rFonts w:cs="Times New Roman"/>
          <w:b/>
          <w:bCs/>
          <w:color w:val="222222"/>
          <w:shd w:val="clear" w:color="auto" w:fill="FFFFFF"/>
        </w:rPr>
        <w:t>Microsoft SQL Server</w:t>
      </w:r>
      <w:r w:rsidRPr="00A354EA">
        <w:rPr>
          <w:rFonts w:cs="Times New Roman"/>
          <w:color w:val="222222"/>
          <w:shd w:val="clear" w:color="auto" w:fill="FFFFFF"/>
        </w:rPr>
        <w:t> is a </w:t>
      </w:r>
      <w:hyperlink r:id="rId13" w:tooltip="Relational database management system" w:history="1">
        <w:r w:rsidRPr="00A354EA">
          <w:rPr>
            <w:rStyle w:val="Hyperlink"/>
            <w:rFonts w:cs="Times New Roman"/>
            <w:color w:val="0B0080"/>
            <w:shd w:val="clear" w:color="auto" w:fill="FFFFFF"/>
          </w:rPr>
          <w:t>relational database management system</w:t>
        </w:r>
      </w:hyperlink>
      <w:r w:rsidRPr="00A354EA">
        <w:rPr>
          <w:rFonts w:cs="Times New Roman"/>
          <w:color w:val="222222"/>
          <w:shd w:val="clear" w:color="auto" w:fill="FFFFFF"/>
        </w:rPr>
        <w:t> developed by </w:t>
      </w:r>
      <w:hyperlink r:id="rId14" w:tooltip="Microsoft" w:history="1">
        <w:r w:rsidRPr="00A354EA">
          <w:rPr>
            <w:rStyle w:val="Hyperlink"/>
            <w:rFonts w:cs="Times New Roman"/>
            <w:color w:val="0B0080"/>
            <w:shd w:val="clear" w:color="auto" w:fill="FFFFFF"/>
          </w:rPr>
          <w:t>Microsoft</w:t>
        </w:r>
      </w:hyperlink>
      <w:r w:rsidRPr="00A354EA">
        <w:rPr>
          <w:rFonts w:cs="Times New Roman"/>
          <w:color w:val="222222"/>
          <w:shd w:val="clear" w:color="auto" w:fill="FFFFFF"/>
        </w:rPr>
        <w:t>. As a </w:t>
      </w:r>
      <w:hyperlink r:id="rId15" w:tooltip="Database server" w:history="1">
        <w:r w:rsidRPr="00A354EA">
          <w:rPr>
            <w:rStyle w:val="Hyperlink"/>
            <w:rFonts w:cs="Times New Roman"/>
            <w:color w:val="0B0080"/>
            <w:shd w:val="clear" w:color="auto" w:fill="FFFFFF"/>
          </w:rPr>
          <w:t>database server</w:t>
        </w:r>
      </w:hyperlink>
      <w:r w:rsidRPr="00A354EA">
        <w:rPr>
          <w:rFonts w:cs="Times New Roman"/>
          <w:color w:val="222222"/>
          <w:shd w:val="clear" w:color="auto" w:fill="FFFFFF"/>
        </w:rPr>
        <w:t>, it is a </w:t>
      </w:r>
      <w:hyperlink r:id="rId16" w:tooltip="Software product" w:history="1">
        <w:r w:rsidRPr="00A354EA">
          <w:rPr>
            <w:rStyle w:val="Hyperlink"/>
            <w:rFonts w:cs="Times New Roman"/>
            <w:color w:val="0B0080"/>
            <w:shd w:val="clear" w:color="auto" w:fill="FFFFFF"/>
          </w:rPr>
          <w:t>software product</w:t>
        </w:r>
      </w:hyperlink>
      <w:r w:rsidRPr="00A354EA">
        <w:rPr>
          <w:rFonts w:cs="Times New Roman"/>
          <w:color w:val="222222"/>
          <w:shd w:val="clear" w:color="auto" w:fill="FFFFFF"/>
        </w:rPr>
        <w:t> with the primary function of storing and retrieving data as requested by other </w:t>
      </w:r>
      <w:hyperlink r:id="rId17" w:tooltip="Software application" w:history="1">
        <w:r w:rsidRPr="00A354EA">
          <w:rPr>
            <w:rStyle w:val="Hyperlink"/>
            <w:rFonts w:cs="Times New Roman"/>
            <w:color w:val="0B0080"/>
            <w:shd w:val="clear" w:color="auto" w:fill="FFFFFF"/>
          </w:rPr>
          <w:t>software applications</w:t>
        </w:r>
      </w:hyperlink>
      <w:r w:rsidRPr="00A354EA">
        <w:rPr>
          <w:rFonts w:cs="Times New Roman"/>
          <w:color w:val="222222"/>
          <w:shd w:val="clear" w:color="auto" w:fill="FFFFFF"/>
        </w:rPr>
        <w:t>—which may run either on the same computer or on another computer across a network (including the Internet)</w:t>
      </w:r>
      <w:r w:rsidR="00EC2FE7">
        <w:rPr>
          <w:rFonts w:cs="Times New Roman"/>
          <w:color w:val="222222"/>
          <w:shd w:val="clear" w:color="auto" w:fill="FFFFFF"/>
        </w:rPr>
        <w:t>.</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lang w:val="en-GB"/>
        </w:rPr>
      </w:pPr>
      <w:r w:rsidRPr="00C30012">
        <w:rPr>
          <w:color w:val="000000" w:themeColor="text1"/>
        </w:rPr>
        <w:t>SQ</w:t>
      </w:r>
      <w:r w:rsidR="00A354EA">
        <w:rPr>
          <w:color w:val="000000" w:themeColor="text1"/>
        </w:rPr>
        <w:t xml:space="preserve">L Server 2008 </w:t>
      </w:r>
      <w:r w:rsidRPr="00C30012">
        <w:rPr>
          <w:color w:val="000000" w:themeColor="text1"/>
        </w:rPr>
        <w:t>was announced at TechEd 2009, and was</w:t>
      </w:r>
      <w:r w:rsidRPr="00C30012">
        <w:rPr>
          <w:rStyle w:val="apple-converted-space"/>
          <w:color w:val="000000" w:themeColor="text1"/>
        </w:rPr>
        <w:t> </w:t>
      </w:r>
      <w:hyperlink r:id="rId18" w:tooltip="Released to manufacturing" w:history="1">
        <w:r w:rsidRPr="00C30012">
          <w:rPr>
            <w:rStyle w:val="Hyperlink"/>
            <w:color w:val="000000" w:themeColor="text1"/>
          </w:rPr>
          <w:t>released to manufacturing</w:t>
        </w:r>
      </w:hyperlink>
      <w:r w:rsidRPr="00C30012">
        <w:rPr>
          <w:rStyle w:val="apple-converted-space"/>
          <w:color w:val="000000" w:themeColor="text1"/>
        </w:rPr>
        <w:t> </w:t>
      </w:r>
      <w:r w:rsidRPr="00C30012">
        <w:rPr>
          <w:color w:val="000000" w:themeColor="text1"/>
        </w:rPr>
        <w:t>on April 21, 2010.SQL Server 2008 R2 adds certain features to SQL Server 2008 including a</w:t>
      </w:r>
      <w:r w:rsidRPr="00C30012">
        <w:rPr>
          <w:rStyle w:val="apple-converted-space"/>
          <w:color w:val="000000" w:themeColor="text1"/>
        </w:rPr>
        <w:t> </w:t>
      </w:r>
      <w:r>
        <w:t>management system</w:t>
      </w:r>
      <w:r w:rsidRPr="00C30012">
        <w:rPr>
          <w:color w:val="000000" w:themeColor="text1"/>
        </w:rPr>
        <w:t xml:space="preserve"> branded as</w:t>
      </w:r>
      <w:r w:rsidRPr="00C30012">
        <w:rPr>
          <w:rStyle w:val="apple-converted-space"/>
          <w:color w:val="000000" w:themeColor="text1"/>
        </w:rPr>
        <w:t> </w:t>
      </w:r>
      <w:hyperlink r:id="rId19" w:tooltip="Microsoft SQL Server Master Data Services" w:history="1">
        <w:r w:rsidRPr="00C30012">
          <w:rPr>
            <w:rStyle w:val="Hyperlink"/>
            <w:color w:val="000000" w:themeColor="text1"/>
          </w:rPr>
          <w:t>Master Data Services</w:t>
        </w:r>
      </w:hyperlink>
      <w:r w:rsidRPr="00C30012">
        <w:rPr>
          <w:color w:val="000000" w:themeColor="text1"/>
        </w:rPr>
        <w:t>, a central management of master data entities and hierarchies. Also Multi Server Management, a centralized console to manage multiple SQL Server 2008 instances and services including relational databases, Reporting Services, Analysis Services &amp; Integration Services.</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lang w:val="en-GB"/>
        </w:rPr>
      </w:pPr>
      <w:r w:rsidRPr="00C30012">
        <w:rPr>
          <w:color w:val="000000" w:themeColor="text1"/>
        </w:rPr>
        <w:t>SQL Server 2008 R2 includes a number of new services,</w:t>
      </w:r>
      <w:r w:rsidRPr="00C30012">
        <w:rPr>
          <w:rStyle w:val="apple-converted-space"/>
          <w:color w:val="000000" w:themeColor="text1"/>
        </w:rPr>
        <w:t> </w:t>
      </w:r>
      <w:r w:rsidRPr="00C30012">
        <w:rPr>
          <w:color w:val="000000" w:themeColor="text1"/>
        </w:rPr>
        <w:t>including</w:t>
      </w:r>
      <w:r w:rsidRPr="00C30012">
        <w:rPr>
          <w:rStyle w:val="apple-converted-space"/>
          <w:color w:val="000000" w:themeColor="text1"/>
        </w:rPr>
        <w:t> </w:t>
      </w:r>
      <w:hyperlink r:id="rId20" w:tooltip="PowerPivot" w:history="1">
        <w:r w:rsidRPr="00C30012">
          <w:rPr>
            <w:rStyle w:val="Hyperlink"/>
            <w:color w:val="000000" w:themeColor="text1"/>
          </w:rPr>
          <w:t>Power Pivot</w:t>
        </w:r>
      </w:hyperlink>
      <w:r w:rsidRPr="00C30012">
        <w:rPr>
          <w:rStyle w:val="apple-converted-space"/>
          <w:color w:val="000000" w:themeColor="text1"/>
        </w:rPr>
        <w:t> </w:t>
      </w:r>
      <w:r w:rsidRPr="00C30012">
        <w:rPr>
          <w:color w:val="000000" w:themeColor="text1"/>
        </w:rPr>
        <w:t>for</w:t>
      </w:r>
      <w:r w:rsidRPr="00C30012">
        <w:rPr>
          <w:rStyle w:val="apple-converted-space"/>
          <w:color w:val="000000" w:themeColor="text1"/>
        </w:rPr>
        <w:t> </w:t>
      </w:r>
      <w:hyperlink r:id="rId21" w:tooltip="MS Excel" w:history="1">
        <w:r w:rsidRPr="00C30012">
          <w:rPr>
            <w:rStyle w:val="Hyperlink"/>
            <w:color w:val="000000" w:themeColor="text1"/>
          </w:rPr>
          <w:t>Excel</w:t>
        </w:r>
      </w:hyperlink>
      <w:r w:rsidRPr="00C30012">
        <w:rPr>
          <w:rStyle w:val="apple-converted-space"/>
          <w:color w:val="000000" w:themeColor="text1"/>
        </w:rPr>
        <w:t> </w:t>
      </w:r>
      <w:r w:rsidRPr="00C30012">
        <w:rPr>
          <w:color w:val="000000" w:themeColor="text1"/>
        </w:rPr>
        <w:t>and</w:t>
      </w:r>
      <w:r w:rsidRPr="00C30012">
        <w:rPr>
          <w:rStyle w:val="apple-converted-space"/>
          <w:color w:val="000000" w:themeColor="text1"/>
        </w:rPr>
        <w:t> </w:t>
      </w:r>
      <w:hyperlink r:id="rId22" w:tooltip="SharePoint" w:history="1">
        <w:r w:rsidRPr="00C30012">
          <w:rPr>
            <w:rStyle w:val="Hyperlink"/>
            <w:color w:val="000000" w:themeColor="text1"/>
          </w:rPr>
          <w:t>SharePoint</w:t>
        </w:r>
      </w:hyperlink>
      <w:r w:rsidRPr="00C30012">
        <w:rPr>
          <w:color w:val="000000" w:themeColor="text1"/>
        </w:rPr>
        <w:t>,</w:t>
      </w:r>
      <w:r w:rsidRPr="00C30012">
        <w:rPr>
          <w:rStyle w:val="apple-converted-space"/>
          <w:color w:val="000000" w:themeColor="text1"/>
        </w:rPr>
        <w:t> </w:t>
      </w:r>
      <w:hyperlink r:id="rId23" w:tooltip="Master Data Services (page does not exist)" w:history="1">
        <w:r w:rsidRPr="00C30012">
          <w:rPr>
            <w:rStyle w:val="Hyperlink"/>
            <w:color w:val="000000" w:themeColor="text1"/>
          </w:rPr>
          <w:t>Master Data Services</w:t>
        </w:r>
      </w:hyperlink>
      <w:r w:rsidRPr="00C30012">
        <w:rPr>
          <w:color w:val="000000" w:themeColor="text1"/>
        </w:rPr>
        <w:t>,</w:t>
      </w:r>
      <w:hyperlink r:id="rId24" w:history="1">
        <w:r w:rsidRPr="00C30012">
          <w:rPr>
            <w:rStyle w:val="Hyperlink"/>
            <w:color w:val="000000" w:themeColor="text1"/>
          </w:rPr>
          <w:t>StreamInsight</w:t>
        </w:r>
      </w:hyperlink>
      <w:r w:rsidRPr="00C30012">
        <w:rPr>
          <w:color w:val="000000" w:themeColor="text1"/>
        </w:rPr>
        <w:t>,</w:t>
      </w:r>
      <w:r w:rsidRPr="00C30012">
        <w:rPr>
          <w:rStyle w:val="apple-converted-space"/>
          <w:color w:val="000000" w:themeColor="text1"/>
        </w:rPr>
        <w:t> </w:t>
      </w:r>
      <w:hyperlink r:id="rId25" w:tooltip="Report Builder (page does not exist)" w:history="1">
        <w:r w:rsidRPr="00C30012">
          <w:rPr>
            <w:rStyle w:val="Hyperlink"/>
            <w:color w:val="000000" w:themeColor="text1"/>
          </w:rPr>
          <w:t>Report Builder</w:t>
        </w:r>
      </w:hyperlink>
      <w:r w:rsidRPr="00C30012">
        <w:rPr>
          <w:rStyle w:val="apple-converted-space"/>
          <w:color w:val="000000" w:themeColor="text1"/>
        </w:rPr>
        <w:t> </w:t>
      </w:r>
      <w:r w:rsidRPr="00C30012">
        <w:rPr>
          <w:color w:val="000000" w:themeColor="text1"/>
        </w:rPr>
        <w:t>3.0,</w:t>
      </w:r>
      <w:r w:rsidRPr="00C30012">
        <w:rPr>
          <w:rStyle w:val="apple-converted-space"/>
          <w:color w:val="000000" w:themeColor="text1"/>
        </w:rPr>
        <w:t> </w:t>
      </w:r>
      <w:hyperlink r:id="rId26" w:history="1">
        <w:r w:rsidRPr="00C30012">
          <w:rPr>
            <w:rStyle w:val="Hyperlink"/>
            <w:color w:val="000000" w:themeColor="text1"/>
          </w:rPr>
          <w:t>Reporting Services</w:t>
        </w:r>
      </w:hyperlink>
      <w:r w:rsidRPr="00C30012">
        <w:rPr>
          <w:rStyle w:val="apple-converted-space"/>
          <w:color w:val="000000" w:themeColor="text1"/>
        </w:rPr>
        <w:t> </w:t>
      </w:r>
      <w:r w:rsidRPr="00C30012">
        <w:rPr>
          <w:color w:val="000000" w:themeColor="text1"/>
        </w:rPr>
        <w:t xml:space="preserve">Add-in for SharePoint, a Data-tier function in </w:t>
      </w:r>
      <w:r w:rsidRPr="00C30012">
        <w:rPr>
          <w:color w:val="000000" w:themeColor="text1"/>
        </w:rPr>
        <w:lastRenderedPageBreak/>
        <w:t>Visual Studio that enables packaging of tiered databases as part of an application, and a SQL Server Utility named UC (Utility Control Point), part of AMSM (Application and Multi-Server Management) that is used to manage multiple SQL Servers.The</w:t>
      </w:r>
      <w:r w:rsidRPr="00C30012">
        <w:rPr>
          <w:rStyle w:val="apple-converted-space"/>
          <w:color w:val="000000" w:themeColor="text1"/>
        </w:rPr>
        <w:t> </w:t>
      </w:r>
      <w:hyperlink r:id="rId27" w:tooltip="Full text search" w:history="1">
        <w:r w:rsidRPr="00C30012">
          <w:rPr>
            <w:rStyle w:val="Hyperlink"/>
            <w:color w:val="000000" w:themeColor="text1"/>
          </w:rPr>
          <w:t>Full-text search</w:t>
        </w:r>
      </w:hyperlink>
      <w:r w:rsidRPr="00C30012">
        <w:rPr>
          <w:rStyle w:val="apple-converted-space"/>
          <w:color w:val="000000" w:themeColor="text1"/>
        </w:rPr>
        <w:t> </w:t>
      </w:r>
      <w:r w:rsidRPr="00C30012">
        <w:rPr>
          <w:color w:val="000000" w:themeColor="text1"/>
        </w:rPr>
        <w:t>functionality has been integrated with the database engine. According to a Microsoft technical article, this simplifies management and improves performance.</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rPr>
      </w:pPr>
      <w:r w:rsidRPr="00C30012">
        <w:rPr>
          <w:color w:val="000000" w:themeColor="text1"/>
        </w:rPr>
        <w:t>Spatial data will be stored in two types. A "Flat Earth" (GEOMETRY or planar) data type represents geospatial data which has been projected from its native, spherical, coordinate system into a plane. A "Round Earth" data type (GEOGRAPHY) uses an ellipsoidal model in which the Earth is defined as a single continuous entity which does not suffer from the singularities such as the international dateline, poles, or map projection zone "edges". Approximately 70 methods are available to represent spatial operations for the Open Geospatial Consortium</w:t>
      </w:r>
      <w:r w:rsidRPr="00C30012">
        <w:rPr>
          <w:rStyle w:val="apple-converted-space"/>
          <w:color w:val="000000" w:themeColor="text1"/>
        </w:rPr>
        <w:t> </w:t>
      </w:r>
      <w:hyperlink r:id="rId28" w:tooltip="Simple Features for SQL" w:history="1">
        <w:r w:rsidRPr="00C30012">
          <w:rPr>
            <w:rStyle w:val="Hyperlink"/>
            <w:color w:val="000000" w:themeColor="text1"/>
          </w:rPr>
          <w:t>Simple Features for SQL</w:t>
        </w:r>
      </w:hyperlink>
      <w:r w:rsidRPr="00C30012">
        <w:rPr>
          <w:color w:val="000000" w:themeColor="text1"/>
        </w:rPr>
        <w:t>, Version 1.1.</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rPr>
      </w:pPr>
      <w:r w:rsidRPr="00C30012">
        <w:rPr>
          <w:color w:val="000000" w:themeColor="text1"/>
        </w:rPr>
        <w:t>SQL Server includes better compression features, which also helps in improving scalability.It enhanced the indexing algorithms and introduced the notion of filtered indexes. It also includes</w:t>
      </w:r>
      <w:r w:rsidRPr="00C30012">
        <w:rPr>
          <w:rStyle w:val="apple-converted-space"/>
          <w:color w:val="000000" w:themeColor="text1"/>
        </w:rPr>
        <w:t> </w:t>
      </w:r>
      <w:r w:rsidRPr="00C30012">
        <w:rPr>
          <w:i/>
          <w:iCs/>
          <w:color w:val="000000" w:themeColor="text1"/>
        </w:rPr>
        <w:t>Resource Governor</w:t>
      </w:r>
      <w:r w:rsidRPr="00C30012">
        <w:rPr>
          <w:rStyle w:val="apple-converted-space"/>
          <w:color w:val="000000" w:themeColor="text1"/>
        </w:rPr>
        <w:t> </w:t>
      </w:r>
      <w:r w:rsidRPr="00C30012">
        <w:rPr>
          <w:color w:val="000000" w:themeColor="text1"/>
        </w:rPr>
        <w:t>that allows reserving resources for certain users or workflows. It also includes capabilities for</w:t>
      </w:r>
      <w:r w:rsidRPr="00C30012">
        <w:rPr>
          <w:rStyle w:val="apple-converted-space"/>
          <w:color w:val="000000" w:themeColor="text1"/>
        </w:rPr>
        <w:t> </w:t>
      </w:r>
      <w:hyperlink r:id="rId29" w:tooltip="Transparent Data Encryption" w:history="1">
        <w:r w:rsidRPr="00C30012">
          <w:rPr>
            <w:rStyle w:val="Hyperlink"/>
            <w:color w:val="000000" w:themeColor="text1"/>
          </w:rPr>
          <w:t>transparent encryption of data</w:t>
        </w:r>
      </w:hyperlink>
      <w:r w:rsidRPr="00C30012">
        <w:rPr>
          <w:rStyle w:val="apple-converted-space"/>
          <w:color w:val="000000" w:themeColor="text1"/>
        </w:rPr>
        <w:t> </w:t>
      </w:r>
      <w:r w:rsidRPr="00C30012">
        <w:rPr>
          <w:color w:val="000000" w:themeColor="text1"/>
        </w:rPr>
        <w:t>(TDE) as well as compression of backups.SQL Server 2008 supports the</w:t>
      </w:r>
      <w:r w:rsidRPr="00C30012">
        <w:rPr>
          <w:rStyle w:val="apple-converted-space"/>
          <w:color w:val="000000" w:themeColor="text1"/>
        </w:rPr>
        <w:t> </w:t>
      </w:r>
      <w:hyperlink r:id="rId30" w:tooltip="ADO.NET Entity Framework" w:history="1">
        <w:r w:rsidRPr="00C30012">
          <w:rPr>
            <w:rStyle w:val="Hyperlink"/>
            <w:color w:val="000000" w:themeColor="text1"/>
          </w:rPr>
          <w:t>ADO.NET Entity Framework</w:t>
        </w:r>
      </w:hyperlink>
      <w:r w:rsidRPr="00C30012">
        <w:rPr>
          <w:rStyle w:val="apple-converted-space"/>
          <w:color w:val="000000" w:themeColor="text1"/>
        </w:rPr>
        <w:t> </w:t>
      </w:r>
      <w:r w:rsidRPr="00C30012">
        <w:rPr>
          <w:color w:val="000000" w:themeColor="text1"/>
        </w:rPr>
        <w:t>and the reporting tools, replication, and data definition will be built around the</w:t>
      </w:r>
      <w:r w:rsidRPr="00C30012">
        <w:rPr>
          <w:rStyle w:val="apple-converted-space"/>
          <w:color w:val="000000" w:themeColor="text1"/>
        </w:rPr>
        <w:t> </w:t>
      </w:r>
      <w:hyperlink r:id="rId31" w:tooltip="Entity Data Model" w:history="1">
        <w:r w:rsidRPr="00C30012">
          <w:rPr>
            <w:rStyle w:val="Hyperlink"/>
            <w:color w:val="000000" w:themeColor="text1"/>
          </w:rPr>
          <w:t>Entity Data Model</w:t>
        </w:r>
      </w:hyperlink>
      <w:r w:rsidRPr="00C30012">
        <w:rPr>
          <w:color w:val="000000" w:themeColor="text1"/>
        </w:rPr>
        <w:t>.</w:t>
      </w:r>
      <w:hyperlink r:id="rId32" w:tooltip="SQL Server Reporting Services" w:history="1">
        <w:r w:rsidRPr="00C30012">
          <w:rPr>
            <w:rStyle w:val="Hyperlink"/>
            <w:color w:val="000000" w:themeColor="text1"/>
          </w:rPr>
          <w:t>SQL Server Reporting Services</w:t>
        </w:r>
      </w:hyperlink>
      <w:r w:rsidRPr="00C30012">
        <w:rPr>
          <w:rStyle w:val="apple-converted-space"/>
          <w:color w:val="000000" w:themeColor="text1"/>
        </w:rPr>
        <w:t> </w:t>
      </w:r>
      <w:r w:rsidRPr="00C30012">
        <w:rPr>
          <w:color w:val="000000" w:themeColor="text1"/>
        </w:rPr>
        <w:t>will gain charting capabilities from the integration of the data visualization products from</w:t>
      </w:r>
      <w:hyperlink r:id="rId33" w:tooltip="Dundas Data Visualization, Inc." w:history="1">
        <w:r w:rsidRPr="00C30012">
          <w:rPr>
            <w:rStyle w:val="Hyperlink"/>
            <w:color w:val="000000" w:themeColor="text1"/>
          </w:rPr>
          <w:t>Dundas Data Visualization, Inc.</w:t>
        </w:r>
      </w:hyperlink>
      <w:r w:rsidRPr="00C30012">
        <w:rPr>
          <w:color w:val="000000" w:themeColor="text1"/>
        </w:rPr>
        <w:t>, which was acquired by Microsoft.On the management side, SQL Server 2008 includes the</w:t>
      </w:r>
      <w:r w:rsidRPr="00C30012">
        <w:rPr>
          <w:i/>
          <w:iCs/>
          <w:color w:val="000000" w:themeColor="text1"/>
        </w:rPr>
        <w:t xml:space="preserve"> Declarative Management Framework</w:t>
      </w:r>
      <w:r w:rsidRPr="00C30012">
        <w:rPr>
          <w:rStyle w:val="apple-converted-space"/>
          <w:color w:val="000000" w:themeColor="text1"/>
        </w:rPr>
        <w:t> </w:t>
      </w:r>
      <w:r w:rsidRPr="00C30012">
        <w:rPr>
          <w:color w:val="000000" w:themeColor="text1"/>
        </w:rPr>
        <w:t>which allows configuring policies and constraints, on the entire database or certain tables, declaratively.The version of</w:t>
      </w:r>
      <w:r w:rsidRPr="00C30012">
        <w:rPr>
          <w:rStyle w:val="apple-converted-space"/>
          <w:color w:val="000000" w:themeColor="text1"/>
        </w:rPr>
        <w:t> </w:t>
      </w:r>
      <w:hyperlink r:id="rId34" w:tooltip="SQL Server Management Studio" w:history="1">
        <w:r w:rsidRPr="00C30012">
          <w:rPr>
            <w:rStyle w:val="Hyperlink"/>
            <w:color w:val="000000" w:themeColor="text1"/>
          </w:rPr>
          <w:t>SQL Server Management Studio</w:t>
        </w:r>
      </w:hyperlink>
      <w:r w:rsidRPr="00C30012">
        <w:rPr>
          <w:rStyle w:val="apple-converted-space"/>
          <w:color w:val="000000" w:themeColor="text1"/>
        </w:rPr>
        <w:t> </w:t>
      </w:r>
      <w:r w:rsidRPr="00C30012">
        <w:rPr>
          <w:color w:val="000000" w:themeColor="text1"/>
        </w:rPr>
        <w:t>included with SQL Server 2008 supports</w:t>
      </w:r>
      <w:r w:rsidRPr="00C30012">
        <w:rPr>
          <w:rStyle w:val="apple-converted-space"/>
          <w:color w:val="000000" w:themeColor="text1"/>
        </w:rPr>
        <w:t> </w:t>
      </w:r>
      <w:hyperlink r:id="rId35" w:tooltip="IntelliSense" w:history="1">
        <w:r w:rsidRPr="00C30012">
          <w:rPr>
            <w:rStyle w:val="Hyperlink"/>
            <w:color w:val="000000" w:themeColor="text1"/>
          </w:rPr>
          <w:t>IntelliSense</w:t>
        </w:r>
      </w:hyperlink>
      <w:r w:rsidRPr="00C30012">
        <w:rPr>
          <w:rStyle w:val="apple-converted-space"/>
          <w:color w:val="000000" w:themeColor="text1"/>
        </w:rPr>
        <w:t> </w:t>
      </w:r>
      <w:r w:rsidRPr="00C30012">
        <w:rPr>
          <w:color w:val="000000" w:themeColor="text1"/>
        </w:rPr>
        <w:t>for SQL queries against a SQL Server 2008 Database Engine.SQL Server 2008 also makes the databases available via</w:t>
      </w:r>
      <w:r w:rsidRPr="00C30012">
        <w:rPr>
          <w:rStyle w:val="apple-converted-space"/>
          <w:color w:val="000000" w:themeColor="text1"/>
        </w:rPr>
        <w:t> </w:t>
      </w:r>
      <w:r>
        <w:t>PowerShell providers</w:t>
      </w:r>
      <w:r w:rsidRPr="00C30012">
        <w:rPr>
          <w:color w:val="000000" w:themeColor="text1"/>
        </w:rPr>
        <w:t xml:space="preserve"> and management functionality available as</w:t>
      </w:r>
      <w:r w:rsidRPr="00C30012">
        <w:rPr>
          <w:rStyle w:val="apple-converted-space"/>
          <w:color w:val="000000" w:themeColor="text1"/>
        </w:rPr>
        <w:t> </w:t>
      </w:r>
      <w:hyperlink r:id="rId36" w:tooltip="Cmdlets" w:history="1">
        <w:r w:rsidRPr="00C30012">
          <w:rPr>
            <w:rStyle w:val="Hyperlink"/>
            <w:color w:val="000000" w:themeColor="text1"/>
          </w:rPr>
          <w:t>Cmdlets</w:t>
        </w:r>
      </w:hyperlink>
      <w:r w:rsidRPr="00C30012">
        <w:rPr>
          <w:color w:val="000000" w:themeColor="text1"/>
        </w:rPr>
        <w:t>, so that the server and all the running instances can be managed from Windows.</w:t>
      </w:r>
    </w:p>
    <w:p w:rsidR="00407BFC" w:rsidRPr="00DE5245" w:rsidRDefault="00407BFC" w:rsidP="00407BFC">
      <w:pPr>
        <w:autoSpaceDE w:val="0"/>
        <w:autoSpaceDN w:val="0"/>
        <w:adjustRightInd w:val="0"/>
        <w:rPr>
          <w:rFonts w:cs="Times New Roman"/>
          <w:b/>
          <w:bCs/>
          <w:i/>
          <w:color w:val="000000"/>
          <w:sz w:val="28"/>
          <w:szCs w:val="28"/>
          <w:u w:val="single"/>
          <w:lang w:val="en-IN" w:bidi="hi-IN"/>
        </w:rPr>
      </w:pPr>
      <w:r w:rsidRPr="00DE5245">
        <w:rPr>
          <w:rFonts w:cs="Times New Roman"/>
          <w:b/>
          <w:bCs/>
          <w:i/>
          <w:color w:val="000000"/>
          <w:sz w:val="28"/>
          <w:szCs w:val="28"/>
          <w:u w:val="single"/>
          <w:lang w:val="en-IN" w:bidi="hi-IN"/>
        </w:rPr>
        <w:lastRenderedPageBreak/>
        <w:t>VISUAL STUDIO 2010:</w:t>
      </w:r>
    </w:p>
    <w:p w:rsidR="00407BFC" w:rsidRPr="00C96E11" w:rsidRDefault="00407BFC" w:rsidP="00407BFC">
      <w:pPr>
        <w:autoSpaceDE w:val="0"/>
        <w:autoSpaceDN w:val="0"/>
        <w:adjustRightInd w:val="0"/>
        <w:rPr>
          <w:rFonts w:cs="Times New Roman"/>
          <w:b/>
          <w:bCs/>
          <w:color w:val="000000"/>
          <w:sz w:val="28"/>
          <w:szCs w:val="28"/>
          <w:lang w:val="en-IN" w:bidi="hi-IN"/>
        </w:rPr>
      </w:pPr>
    </w:p>
    <w:p w:rsidR="00407BFC" w:rsidRPr="00C96E11" w:rsidRDefault="00407BFC" w:rsidP="00407BFC">
      <w:pPr>
        <w:autoSpaceDE w:val="0"/>
        <w:autoSpaceDN w:val="0"/>
        <w:adjustRightInd w:val="0"/>
        <w:jc w:val="center"/>
        <w:rPr>
          <w:rFonts w:cs="Times New Roman"/>
          <w:b/>
          <w:bCs/>
          <w:color w:val="000000"/>
          <w:sz w:val="28"/>
          <w:szCs w:val="28"/>
          <w:lang w:val="en-IN" w:bidi="hi-IN"/>
        </w:rPr>
      </w:pPr>
      <w:r>
        <w:rPr>
          <w:rFonts w:cs="Times New Roman"/>
          <w:b/>
          <w:bCs/>
          <w:noProof/>
          <w:color w:val="000000"/>
          <w:sz w:val="28"/>
          <w:szCs w:val="28"/>
        </w:rPr>
        <w:drawing>
          <wp:inline distT="0" distB="0" distL="0" distR="0" wp14:anchorId="17409DEF" wp14:editId="24F7A37B">
            <wp:extent cx="5046345" cy="3562985"/>
            <wp:effectExtent l="19050" t="0" r="190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046345" cy="3562985"/>
                    </a:xfrm>
                    <a:prstGeom prst="rect">
                      <a:avLst/>
                    </a:prstGeom>
                    <a:noFill/>
                    <a:ln w="9525">
                      <a:noFill/>
                      <a:miter lim="800000"/>
                      <a:headEnd/>
                      <a:tailEnd/>
                    </a:ln>
                  </pic:spPr>
                </pic:pic>
              </a:graphicData>
            </a:graphic>
          </wp:inline>
        </w:drawing>
      </w:r>
    </w:p>
    <w:p w:rsidR="00407BFC" w:rsidRPr="00C96E11" w:rsidRDefault="00407BFC" w:rsidP="00407BFC">
      <w:pPr>
        <w:autoSpaceDE w:val="0"/>
        <w:autoSpaceDN w:val="0"/>
        <w:adjustRightInd w:val="0"/>
        <w:rPr>
          <w:rFonts w:cs="Times New Roman"/>
          <w:color w:val="000000"/>
          <w:sz w:val="28"/>
          <w:szCs w:val="28"/>
          <w:lang w:val="en-IN" w:bidi="hi-IN"/>
        </w:rPr>
      </w:pPr>
    </w:p>
    <w:p w:rsidR="00407BFC" w:rsidRPr="00C96E11" w:rsidRDefault="00407BFC" w:rsidP="00407BFC">
      <w:pPr>
        <w:autoSpaceDE w:val="0"/>
        <w:autoSpaceDN w:val="0"/>
        <w:adjustRightInd w:val="0"/>
        <w:rPr>
          <w:rFonts w:cs="Times New Roman"/>
          <w:color w:val="000000"/>
          <w:sz w:val="28"/>
          <w:szCs w:val="28"/>
          <w:lang w:val="en-IN" w:bidi="hi-IN"/>
        </w:rPr>
      </w:pPr>
    </w:p>
    <w:p w:rsidR="00CC734F" w:rsidRPr="00CC734F" w:rsidRDefault="00CC734F" w:rsidP="00407BFC">
      <w:pPr>
        <w:pStyle w:val="NormalWeb"/>
        <w:shd w:val="clear" w:color="auto" w:fill="FFFFFF"/>
        <w:spacing w:before="120" w:beforeAutospacing="0" w:after="120" w:afterAutospacing="0" w:line="420" w:lineRule="atLeast"/>
        <w:rPr>
          <w:color w:val="222222"/>
          <w:shd w:val="clear" w:color="auto" w:fill="FFFFFF"/>
        </w:rPr>
      </w:pPr>
      <w:r w:rsidRPr="00CC734F">
        <w:rPr>
          <w:color w:val="222222"/>
          <w:shd w:val="clear" w:color="auto" w:fill="FFFFFF"/>
        </w:rPr>
        <w:t>Visual Studio 2010 has the Dev10 code name and was released on April 12, 2010 along with the .NET Framework 4. Visual Studio 2010 has a new editor that uses WPF (Windows Presentation Foundation), sprinkles the Ribbon interface, supports monitors multiple, Windows 7 multi</w:t>
      </w:r>
      <w:r>
        <w:rPr>
          <w:color w:val="222222"/>
          <w:shd w:val="clear" w:color="auto" w:fill="FFFFFF"/>
        </w:rPr>
        <w:t xml:space="preserve"> </w:t>
      </w:r>
      <w:r w:rsidRPr="00CC734F">
        <w:rPr>
          <w:color w:val="222222"/>
          <w:shd w:val="clear" w:color="auto" w:fill="FFFFFF"/>
        </w:rPr>
        <w:t>touch, SharePoint functionality, Windows Azure tools and IntelliTrace</w:t>
      </w:r>
      <w:r>
        <w:rPr>
          <w:color w:val="222222"/>
          <w:shd w:val="clear" w:color="auto" w:fill="FFFFFF"/>
        </w:rPr>
        <w:t xml:space="preserve"> </w:t>
      </w:r>
      <w:r w:rsidRPr="00CC734F">
        <w:rPr>
          <w:color w:val="222222"/>
          <w:shd w:val="clear" w:color="auto" w:fill="FFFFFF"/>
        </w:rPr>
        <w:t>, a new product that helps eradicate bugs</w:t>
      </w:r>
      <w:r>
        <w:rPr>
          <w:color w:val="222222"/>
          <w:shd w:val="clear" w:color="auto" w:fill="FFFFFF"/>
        </w:rPr>
        <w:t xml:space="preserve"> </w:t>
      </w:r>
      <w:r w:rsidRPr="00CC734F">
        <w:rPr>
          <w:color w:val="222222"/>
          <w:shd w:val="clear" w:color="auto" w:fill="FFFFFF"/>
        </w:rPr>
        <w:t>.Will come with Expression Studio, Business &amp; Enterprise Servers and Microsoft Office in both Ultimate and Premium versions.</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rPr>
      </w:pPr>
      <w:r w:rsidRPr="00C30012">
        <w:rPr>
          <w:color w:val="000000" w:themeColor="text1"/>
        </w:rPr>
        <w:t>A major new feature is support for</w:t>
      </w:r>
      <w:r w:rsidRPr="00C30012">
        <w:rPr>
          <w:rStyle w:val="apple-converted-space"/>
          <w:color w:val="000000" w:themeColor="text1"/>
        </w:rPr>
        <w:t> </w:t>
      </w:r>
      <w:hyperlink r:id="rId38" w:tooltip="WinRT" w:history="1">
        <w:r w:rsidRPr="00C30012">
          <w:rPr>
            <w:rStyle w:val="Hyperlink"/>
            <w:color w:val="000000" w:themeColor="text1"/>
          </w:rPr>
          <w:t>Win</w:t>
        </w:r>
        <w:r w:rsidR="00CC734F">
          <w:rPr>
            <w:rStyle w:val="Hyperlink"/>
            <w:color w:val="000000" w:themeColor="text1"/>
          </w:rPr>
          <w:t xml:space="preserve"> </w:t>
        </w:r>
        <w:r w:rsidRPr="00C30012">
          <w:rPr>
            <w:rStyle w:val="Hyperlink"/>
            <w:color w:val="000000" w:themeColor="text1"/>
          </w:rPr>
          <w:t>RT</w:t>
        </w:r>
      </w:hyperlink>
      <w:r w:rsidRPr="00C30012">
        <w:rPr>
          <w:rStyle w:val="apple-converted-space"/>
          <w:color w:val="000000" w:themeColor="text1"/>
        </w:rPr>
        <w:t> </w:t>
      </w:r>
      <w:r w:rsidRPr="00C30012">
        <w:rPr>
          <w:color w:val="000000" w:themeColor="text1"/>
        </w:rPr>
        <w:t>and</w:t>
      </w:r>
      <w:r w:rsidRPr="00C30012">
        <w:rPr>
          <w:rStyle w:val="apple-converted-space"/>
          <w:color w:val="000000" w:themeColor="text1"/>
        </w:rPr>
        <w:t> </w:t>
      </w:r>
      <w:hyperlink r:id="rId39" w:tooltip="C++/CX" w:history="1">
        <w:r w:rsidRPr="00C30012">
          <w:rPr>
            <w:rStyle w:val="Hyperlink"/>
            <w:color w:val="000000" w:themeColor="text1"/>
          </w:rPr>
          <w:t>C++/CX</w:t>
        </w:r>
      </w:hyperlink>
      <w:r w:rsidRPr="00C30012">
        <w:rPr>
          <w:rStyle w:val="apple-converted-space"/>
          <w:color w:val="000000" w:themeColor="text1"/>
        </w:rPr>
        <w:t> </w:t>
      </w:r>
      <w:r w:rsidRPr="00C30012">
        <w:rPr>
          <w:color w:val="000000" w:themeColor="text1"/>
        </w:rPr>
        <w:t>(Component Extensions). Support for</w:t>
      </w:r>
      <w:r w:rsidRPr="00C30012">
        <w:rPr>
          <w:rStyle w:val="apple-converted-space"/>
          <w:color w:val="000000" w:themeColor="text1"/>
        </w:rPr>
        <w:t> </w:t>
      </w:r>
      <w:hyperlink r:id="rId40" w:tooltip="C++ AMP" w:history="1">
        <w:r w:rsidRPr="00C30012">
          <w:rPr>
            <w:rStyle w:val="Hyperlink"/>
            <w:color w:val="000000" w:themeColor="text1"/>
          </w:rPr>
          <w:t>C++ AMP</w:t>
        </w:r>
      </w:hyperlink>
      <w:r w:rsidRPr="00C30012">
        <w:rPr>
          <w:rStyle w:val="apple-converted-space"/>
          <w:color w:val="000000" w:themeColor="text1"/>
        </w:rPr>
        <w:t> </w:t>
      </w:r>
      <w:r w:rsidRPr="00C30012">
        <w:rPr>
          <w:color w:val="000000" w:themeColor="text1"/>
        </w:rPr>
        <w:t>(</w:t>
      </w:r>
      <w:hyperlink r:id="rId41" w:tooltip="GPGPU" w:history="1">
        <w:r w:rsidRPr="00C30012">
          <w:rPr>
            <w:rStyle w:val="Hyperlink"/>
            <w:color w:val="000000" w:themeColor="text1"/>
          </w:rPr>
          <w:t>GPGPU</w:t>
        </w:r>
      </w:hyperlink>
      <w:r w:rsidRPr="00C30012">
        <w:rPr>
          <w:rStyle w:val="apple-converted-space"/>
          <w:color w:val="000000" w:themeColor="text1"/>
        </w:rPr>
        <w:t> </w:t>
      </w:r>
      <w:r w:rsidRPr="00C30012">
        <w:rPr>
          <w:color w:val="000000" w:themeColor="text1"/>
        </w:rPr>
        <w:t>programming) is also included.</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rPr>
      </w:pPr>
      <w:r w:rsidRPr="00C30012">
        <w:rPr>
          <w:color w:val="000000" w:themeColor="text1"/>
        </w:rPr>
        <w:t>On 16 September 2011, a complete 'Developer Preview' of Visual Studio 11 was published on Microsoft's website. Visual Studio 11 Developer Preview requires Windows 7, Windows Server 2008 R2, Windows 8, or later operating systems.Versions of</w:t>
      </w:r>
      <w:r w:rsidRPr="00C30012">
        <w:rPr>
          <w:rStyle w:val="apple-converted-space"/>
          <w:color w:val="000000" w:themeColor="text1"/>
        </w:rPr>
        <w:t> </w:t>
      </w:r>
      <w:hyperlink r:id="rId42" w:tooltip="Microsoft Foundation Class Library" w:history="1">
        <w:r w:rsidRPr="00C30012">
          <w:rPr>
            <w:rStyle w:val="Hyperlink"/>
            <w:color w:val="000000" w:themeColor="text1"/>
          </w:rPr>
          <w:t>Microsoft Foundation Class Library</w:t>
        </w:r>
      </w:hyperlink>
      <w:r w:rsidRPr="00C30012">
        <w:rPr>
          <w:rStyle w:val="apple-converted-space"/>
          <w:color w:val="000000" w:themeColor="text1"/>
        </w:rPr>
        <w:t> </w:t>
      </w:r>
      <w:r w:rsidRPr="00C30012">
        <w:rPr>
          <w:color w:val="000000" w:themeColor="text1"/>
        </w:rPr>
        <w:t xml:space="preserve">(MFC) and C runtime (CRT) included with this release cannot produce website that is compatible with Windows XP or Windows Server 2003 except by using native </w:t>
      </w:r>
      <w:r w:rsidRPr="00C30012">
        <w:rPr>
          <w:color w:val="000000" w:themeColor="text1"/>
        </w:rPr>
        <w:lastRenderedPageBreak/>
        <w:t>multi-targeting and foregoing the newest libraries, compilers, and headers.</w:t>
      </w:r>
      <w:r w:rsidR="002A2C71">
        <w:rPr>
          <w:color w:val="000000" w:themeColor="text1"/>
        </w:rPr>
        <w:t>However, on 15 June 2012.</w:t>
      </w:r>
    </w:p>
    <w:p w:rsidR="00407BFC" w:rsidRPr="00C30012" w:rsidRDefault="00407BFC" w:rsidP="00407BFC">
      <w:pPr>
        <w:pStyle w:val="NormalWeb"/>
        <w:shd w:val="clear" w:color="auto" w:fill="FFFFFF"/>
        <w:spacing w:before="120" w:beforeAutospacing="0" w:after="120" w:afterAutospacing="0" w:line="420" w:lineRule="atLeast"/>
        <w:rPr>
          <w:color w:val="000000" w:themeColor="text1"/>
        </w:rPr>
      </w:pPr>
      <w:r w:rsidRPr="00C30012">
        <w:rPr>
          <w:color w:val="000000" w:themeColor="text1"/>
        </w:rPr>
        <w:t>On 24 August 2011, a blog post by Sumit Kumar, a Program Manager on the Visual C++ team, listed some of the features of the upcoming version of the Visual Studio C++ IDE:</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Semantic Colorization</w:t>
      </w:r>
      <w:r w:rsidRPr="007126B3">
        <w:rPr>
          <w:rFonts w:cs="Times New Roman"/>
          <w:color w:val="000000" w:themeColor="text1"/>
        </w:rPr>
        <w:t>: Improved syntax coloring, various user-defined or default colors for C++ syntax such as macros, enumerations, typenames, functions etc.</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Reference Highlighting</w:t>
      </w:r>
      <w:r w:rsidRPr="007126B3">
        <w:rPr>
          <w:rFonts w:cs="Times New Roman"/>
          <w:color w:val="000000" w:themeColor="text1"/>
        </w:rPr>
        <w:t>: Selection of a symbol highlights all of the references to that symbol within scope.</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New Solution Explorer</w:t>
      </w:r>
      <w:r w:rsidRPr="007126B3">
        <w:rPr>
          <w:rFonts w:cs="Times New Roman"/>
          <w:color w:val="000000" w:themeColor="text1"/>
        </w:rPr>
        <w:t>: New solution explorer allows for visualization of class and file hierarchies within a solution/project. Searching for calls to functions and uses of class will be supported.</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Automatic Display of IntelliSense list</w:t>
      </w:r>
      <w:r w:rsidRPr="007126B3">
        <w:rPr>
          <w:rFonts w:cs="Times New Roman"/>
          <w:color w:val="000000" w:themeColor="text1"/>
        </w:rPr>
        <w:t>: IntelliSense will automatically be displayed whilst typing code, as opposed to previous versions where it had to be explicitly invoked through use of certain operators (i.e. the scope operator (::)) or shortcut keys (</w:t>
      </w:r>
      <w:r w:rsidRPr="007126B3">
        <w:rPr>
          <w:rFonts w:cs="Times New Roman"/>
          <w:i/>
          <w:iCs/>
          <w:color w:val="000000" w:themeColor="text1"/>
        </w:rPr>
        <w:t>Ctrl-Space</w:t>
      </w:r>
      <w:r w:rsidRPr="007126B3">
        <w:rPr>
          <w:rFonts w:cs="Times New Roman"/>
          <w:color w:val="000000" w:themeColor="text1"/>
        </w:rPr>
        <w:t>or</w:t>
      </w:r>
      <w:r w:rsidRPr="007126B3">
        <w:rPr>
          <w:rStyle w:val="apple-converted-space"/>
          <w:rFonts w:cs="Times New Roman"/>
          <w:color w:val="000000" w:themeColor="text1"/>
        </w:rPr>
        <w:t> </w:t>
      </w:r>
      <w:r w:rsidRPr="007126B3">
        <w:rPr>
          <w:rFonts w:cs="Times New Roman"/>
          <w:i/>
          <w:iCs/>
          <w:color w:val="000000" w:themeColor="text1"/>
        </w:rPr>
        <w:t>Ctrl-J</w:t>
      </w:r>
      <w:r w:rsidRPr="007126B3">
        <w:rPr>
          <w:rFonts w:cs="Times New Roman"/>
          <w:color w:val="000000" w:themeColor="text1"/>
        </w:rPr>
        <w:t>).</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Member List Filtering</w:t>
      </w:r>
      <w:r w:rsidRPr="007126B3">
        <w:rPr>
          <w:rFonts w:cs="Times New Roman"/>
          <w:color w:val="000000" w:themeColor="text1"/>
        </w:rPr>
        <w:t>: IntelliSense uses</w:t>
      </w:r>
      <w:r w:rsidRPr="007126B3">
        <w:rPr>
          <w:rStyle w:val="apple-converted-space"/>
          <w:rFonts w:cs="Times New Roman"/>
          <w:color w:val="000000" w:themeColor="text1"/>
        </w:rPr>
        <w:t> </w:t>
      </w:r>
      <w:hyperlink r:id="rId43" w:tooltip="Fuzzy logic" w:history="1">
        <w:r w:rsidRPr="007126B3">
          <w:rPr>
            <w:rStyle w:val="Hyperlink"/>
            <w:rFonts w:cs="Times New Roman"/>
            <w:color w:val="000000" w:themeColor="text1"/>
          </w:rPr>
          <w:t>fuzzy logic</w:t>
        </w:r>
      </w:hyperlink>
      <w:r w:rsidRPr="007126B3">
        <w:rPr>
          <w:rStyle w:val="apple-converted-space"/>
          <w:rFonts w:cs="Times New Roman"/>
          <w:color w:val="000000" w:themeColor="text1"/>
        </w:rPr>
        <w:t> </w:t>
      </w:r>
      <w:r w:rsidRPr="007126B3">
        <w:rPr>
          <w:rFonts w:cs="Times New Roman"/>
          <w:color w:val="000000" w:themeColor="text1"/>
        </w:rPr>
        <w:t>to determine which functions/variables/types to display in the list.</w:t>
      </w:r>
    </w:p>
    <w:p w:rsidR="00407BFC" w:rsidRPr="007126B3" w:rsidRDefault="00407BFC" w:rsidP="00407BFC">
      <w:pPr>
        <w:numPr>
          <w:ilvl w:val="0"/>
          <w:numId w:val="35"/>
        </w:numPr>
        <w:shd w:val="clear" w:color="auto" w:fill="FFFFFF"/>
        <w:spacing w:before="100" w:beforeAutospacing="1" w:after="24" w:line="420" w:lineRule="atLeast"/>
        <w:ind w:left="384"/>
        <w:rPr>
          <w:rFonts w:cs="Times New Roman"/>
          <w:color w:val="000000" w:themeColor="text1"/>
        </w:rPr>
      </w:pPr>
      <w:r w:rsidRPr="007126B3">
        <w:rPr>
          <w:rFonts w:cs="Times New Roman"/>
          <w:b/>
          <w:bCs/>
          <w:color w:val="000000" w:themeColor="text1"/>
        </w:rPr>
        <w:t>Code Snippets</w:t>
      </w:r>
      <w:r w:rsidRPr="007126B3">
        <w:rPr>
          <w:rFonts w:cs="Times New Roman"/>
          <w:color w:val="000000" w:themeColor="text1"/>
        </w:rPr>
        <w:t>: Code snippets are included in IntelliSense to automatically generate relevant code based on the user's parameters, custom code snippets can be created.</w:t>
      </w:r>
    </w:p>
    <w:p w:rsidR="00407BFC" w:rsidRPr="007126B3" w:rsidRDefault="00407BFC" w:rsidP="00407BFC">
      <w:pPr>
        <w:pStyle w:val="NormalWeb"/>
        <w:shd w:val="clear" w:color="auto" w:fill="FFFFFF"/>
        <w:spacing w:before="120" w:beforeAutospacing="0" w:after="120" w:afterAutospacing="0" w:line="420" w:lineRule="atLeast"/>
      </w:pPr>
      <w:r w:rsidRPr="007126B3">
        <w:rPr>
          <w:color w:val="000000" w:themeColor="text1"/>
        </w:rPr>
        <w:t>The source code of Visual Studio 2012 consists of approximately 50 million lines of code.</w:t>
      </w:r>
    </w:p>
    <w:p w:rsidR="00D77496" w:rsidRPr="007126B3" w:rsidRDefault="00D77496" w:rsidP="00407BFC">
      <w:pPr>
        <w:pStyle w:val="ListParagraph"/>
        <w:spacing w:after="160" w:line="259" w:lineRule="auto"/>
        <w:ind w:right="-270"/>
        <w:jc w:val="both"/>
        <w:rPr>
          <w:rFonts w:ascii="Times New Roman" w:hAnsi="Times New Roman"/>
          <w:sz w:val="24"/>
          <w:szCs w:val="24"/>
        </w:rPr>
      </w:pPr>
    </w:p>
    <w:p w:rsidR="00D77496" w:rsidRPr="007126B3" w:rsidRDefault="00D77496" w:rsidP="00D77496">
      <w:pPr>
        <w:autoSpaceDE w:val="0"/>
        <w:autoSpaceDN w:val="0"/>
        <w:adjustRightInd w:val="0"/>
        <w:spacing w:line="360" w:lineRule="auto"/>
        <w:rPr>
          <w:color w:val="000000"/>
          <w:lang w:val="en-IN"/>
        </w:rPr>
      </w:pPr>
    </w:p>
    <w:p w:rsidR="00295F81" w:rsidRDefault="00295F81" w:rsidP="00295F81">
      <w:pPr>
        <w:pStyle w:val="NormalWeb"/>
        <w:shd w:val="clear" w:color="auto" w:fill="FFFFFF"/>
        <w:spacing w:before="120" w:beforeAutospacing="0" w:after="120" w:afterAutospacing="0" w:line="420" w:lineRule="atLeast"/>
      </w:pPr>
    </w:p>
    <w:p w:rsidR="00295F81" w:rsidRDefault="00295F81" w:rsidP="00295F81">
      <w:pPr>
        <w:autoSpaceDE w:val="0"/>
        <w:autoSpaceDN w:val="0"/>
        <w:adjustRightInd w:val="0"/>
        <w:rPr>
          <w:rFonts w:cs="Times New Roman"/>
          <w:b/>
          <w:bCs/>
          <w:i/>
          <w:color w:val="000000"/>
          <w:sz w:val="28"/>
          <w:szCs w:val="28"/>
          <w:u w:val="single"/>
          <w:lang w:val="en-IN" w:bidi="hi-IN"/>
        </w:rPr>
      </w:pPr>
    </w:p>
    <w:p w:rsidR="00295F81" w:rsidRDefault="00295F81" w:rsidP="00295F81">
      <w:pPr>
        <w:autoSpaceDE w:val="0"/>
        <w:autoSpaceDN w:val="0"/>
        <w:adjustRightInd w:val="0"/>
        <w:rPr>
          <w:rFonts w:cs="Times New Roman"/>
          <w:b/>
          <w:bCs/>
          <w:i/>
          <w:color w:val="000000"/>
          <w:sz w:val="28"/>
          <w:szCs w:val="28"/>
          <w:u w:val="single"/>
          <w:lang w:val="en-IN" w:bidi="hi-IN"/>
        </w:rPr>
      </w:pPr>
    </w:p>
    <w:p w:rsidR="00295F81" w:rsidRDefault="00295F81" w:rsidP="00295F81">
      <w:pPr>
        <w:autoSpaceDE w:val="0"/>
        <w:autoSpaceDN w:val="0"/>
        <w:adjustRightInd w:val="0"/>
        <w:rPr>
          <w:rFonts w:cs="Times New Roman"/>
          <w:b/>
          <w:bCs/>
          <w:i/>
          <w:color w:val="000000"/>
          <w:sz w:val="28"/>
          <w:szCs w:val="28"/>
          <w:u w:val="single"/>
          <w:lang w:val="en-IN" w:bidi="hi-IN"/>
        </w:rPr>
      </w:pPr>
    </w:p>
    <w:p w:rsidR="000B6990" w:rsidRDefault="000B6990" w:rsidP="00295F81">
      <w:pPr>
        <w:autoSpaceDE w:val="0"/>
        <w:autoSpaceDN w:val="0"/>
        <w:adjustRightInd w:val="0"/>
        <w:rPr>
          <w:rFonts w:cs="Times New Roman"/>
          <w:b/>
          <w:bCs/>
          <w:i/>
          <w:color w:val="000000"/>
          <w:sz w:val="28"/>
          <w:szCs w:val="28"/>
          <w:u w:val="single"/>
          <w:lang w:val="en-IN" w:bidi="hi-IN"/>
        </w:rPr>
      </w:pPr>
    </w:p>
    <w:p w:rsidR="00295F81" w:rsidRPr="00963327" w:rsidRDefault="00295F81" w:rsidP="00295F81">
      <w:pPr>
        <w:autoSpaceDE w:val="0"/>
        <w:autoSpaceDN w:val="0"/>
        <w:adjustRightInd w:val="0"/>
        <w:rPr>
          <w:rFonts w:cs="Times New Roman"/>
          <w:b/>
          <w:bCs/>
          <w:i/>
          <w:color w:val="000000"/>
          <w:sz w:val="28"/>
          <w:szCs w:val="28"/>
          <w:u w:val="single"/>
          <w:lang w:val="en-IN" w:bidi="hi-IN"/>
        </w:rPr>
      </w:pPr>
      <w:r w:rsidRPr="00963327">
        <w:rPr>
          <w:rFonts w:cs="Times New Roman"/>
          <w:b/>
          <w:bCs/>
          <w:i/>
          <w:color w:val="000000"/>
          <w:sz w:val="28"/>
          <w:szCs w:val="28"/>
          <w:u w:val="single"/>
          <w:lang w:val="en-IN" w:bidi="hi-IN"/>
        </w:rPr>
        <w:lastRenderedPageBreak/>
        <w:t>ASP.NET:</w:t>
      </w:r>
    </w:p>
    <w:p w:rsidR="00295F81" w:rsidRPr="00C96E11" w:rsidRDefault="00295F81" w:rsidP="00295F81">
      <w:pPr>
        <w:autoSpaceDE w:val="0"/>
        <w:autoSpaceDN w:val="0"/>
        <w:adjustRightInd w:val="0"/>
        <w:rPr>
          <w:rFonts w:cs="Times New Roman"/>
          <w:color w:val="000000"/>
          <w:sz w:val="32"/>
          <w:szCs w:val="28"/>
          <w:lang w:val="en-IN" w:bidi="hi-IN"/>
        </w:rPr>
      </w:pPr>
    </w:p>
    <w:p w:rsidR="00295F81" w:rsidRDefault="00295F81" w:rsidP="00295F81">
      <w:pPr>
        <w:pStyle w:val="Default"/>
        <w:jc w:val="center"/>
        <w:rPr>
          <w:sz w:val="28"/>
          <w:szCs w:val="28"/>
        </w:rPr>
      </w:pPr>
      <w:r>
        <w:rPr>
          <w:b/>
          <w:bCs/>
          <w:noProof/>
          <w:sz w:val="28"/>
          <w:szCs w:val="28"/>
        </w:rPr>
        <w:drawing>
          <wp:inline distT="0" distB="0" distL="0" distR="0" wp14:anchorId="4B476E5D" wp14:editId="0E61C6F8">
            <wp:extent cx="4410075" cy="337185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4410075" cy="3371850"/>
                    </a:xfrm>
                    <a:prstGeom prst="rect">
                      <a:avLst/>
                    </a:prstGeom>
                    <a:noFill/>
                    <a:ln w="9525">
                      <a:noFill/>
                      <a:miter lim="800000"/>
                      <a:headEnd/>
                      <a:tailEnd/>
                    </a:ln>
                  </pic:spPr>
                </pic:pic>
              </a:graphicData>
            </a:graphic>
          </wp:inline>
        </w:drawing>
      </w:r>
    </w:p>
    <w:p w:rsidR="00295F81" w:rsidRPr="00963327" w:rsidRDefault="00295F81" w:rsidP="00295F81">
      <w:pPr>
        <w:pStyle w:val="Default"/>
        <w:spacing w:line="480" w:lineRule="auto"/>
        <w:rPr>
          <w:szCs w:val="24"/>
        </w:rPr>
      </w:pPr>
      <w:r w:rsidRPr="00963327">
        <w:rPr>
          <w:b/>
          <w:bCs/>
          <w:szCs w:val="24"/>
        </w:rPr>
        <w:br w:type="textWrapping" w:clear="all"/>
      </w:r>
      <w:r w:rsidRPr="00963327">
        <w:rPr>
          <w:szCs w:val="24"/>
        </w:rPr>
        <w:t>ASP.NET, the next version of ASP, is a programming framework used to create enterprise-class Web Applications. These applications are accessible on a global basis leading to efficient information management. The advantage ASP.NET offers is more than just the next version of ASP.</w:t>
      </w:r>
    </w:p>
    <w:p w:rsidR="00295F81" w:rsidRPr="00963327" w:rsidRDefault="00295F81" w:rsidP="00295F81">
      <w:pPr>
        <w:pStyle w:val="Default"/>
        <w:spacing w:line="480" w:lineRule="auto"/>
        <w:rPr>
          <w:szCs w:val="24"/>
        </w:rPr>
      </w:pPr>
      <w:r w:rsidRPr="00963327">
        <w:rPr>
          <w:szCs w:val="24"/>
        </w:rPr>
        <w:t xml:space="preserve">ASP.NET is a web application framework developed and marketed by Microsoft to allow programmers to build dynamic web sites, web applications and web services. </w:t>
      </w:r>
    </w:p>
    <w:p w:rsidR="00295F81" w:rsidRPr="00963327" w:rsidRDefault="00295F81" w:rsidP="00295F81">
      <w:pPr>
        <w:pStyle w:val="Default"/>
        <w:spacing w:line="480" w:lineRule="auto"/>
        <w:rPr>
          <w:szCs w:val="24"/>
        </w:rPr>
      </w:pPr>
      <w:r w:rsidRPr="00963327">
        <w:rPr>
          <w:szCs w:val="24"/>
        </w:rPr>
        <w:t xml:space="preserve">ASP.NET is built on the Common Language Runtime (CLR), allowing programmers to write ASP.NET code using any supported .NET language. </w:t>
      </w:r>
    </w:p>
    <w:p w:rsidR="00295F81" w:rsidRPr="00963327" w:rsidRDefault="00295F81" w:rsidP="00295F81">
      <w:pPr>
        <w:pStyle w:val="Default"/>
        <w:rPr>
          <w:szCs w:val="24"/>
        </w:rPr>
      </w:pPr>
    </w:p>
    <w:p w:rsidR="00295F81" w:rsidRDefault="00295F81" w:rsidP="00295F81">
      <w:pPr>
        <w:pStyle w:val="Default"/>
        <w:widowControl/>
        <w:tabs>
          <w:tab w:val="center" w:pos="4513"/>
        </w:tabs>
        <w:adjustRightInd w:val="0"/>
        <w:spacing w:after="463"/>
        <w:ind w:left="795"/>
        <w:rPr>
          <w:szCs w:val="24"/>
        </w:rPr>
      </w:pPr>
    </w:p>
    <w:p w:rsidR="00295F81" w:rsidRDefault="00295F81" w:rsidP="00295F81">
      <w:pPr>
        <w:pStyle w:val="Default"/>
        <w:widowControl/>
        <w:tabs>
          <w:tab w:val="center" w:pos="4513"/>
        </w:tabs>
        <w:adjustRightInd w:val="0"/>
        <w:spacing w:after="463"/>
        <w:ind w:left="795"/>
        <w:rPr>
          <w:szCs w:val="24"/>
        </w:rPr>
      </w:pPr>
    </w:p>
    <w:p w:rsidR="00295F81" w:rsidRDefault="00295F81" w:rsidP="00295F81">
      <w:pPr>
        <w:pStyle w:val="Default"/>
        <w:widowControl/>
        <w:tabs>
          <w:tab w:val="center" w:pos="4513"/>
        </w:tabs>
        <w:adjustRightInd w:val="0"/>
        <w:spacing w:after="463"/>
        <w:ind w:left="795"/>
        <w:rPr>
          <w:szCs w:val="24"/>
        </w:rPr>
      </w:pPr>
    </w:p>
    <w:p w:rsidR="00295F81" w:rsidRPr="00963327" w:rsidRDefault="00295F81" w:rsidP="00295F81">
      <w:pPr>
        <w:pStyle w:val="Default"/>
        <w:widowControl/>
        <w:numPr>
          <w:ilvl w:val="0"/>
          <w:numId w:val="36"/>
        </w:numPr>
        <w:tabs>
          <w:tab w:val="center" w:pos="4513"/>
        </w:tabs>
        <w:adjustRightInd w:val="0"/>
        <w:spacing w:after="463"/>
        <w:rPr>
          <w:szCs w:val="24"/>
        </w:rPr>
      </w:pPr>
      <w:r w:rsidRPr="00963327">
        <w:rPr>
          <w:szCs w:val="24"/>
        </w:rPr>
        <w:lastRenderedPageBreak/>
        <w:t xml:space="preserve">Advantages Using ASP.NET </w:t>
      </w:r>
      <w:r w:rsidRPr="00963327">
        <w:rPr>
          <w:szCs w:val="24"/>
        </w:rPr>
        <w:tab/>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ASP.NET drastically reduces the amount of code required to build large applications.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ASP.NET makes development simpler and easier to maintain with an event-driven, server-side programming model.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ASP.NET pages are easy to write and maintain because the source code and HTML are together.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The source code is executed on the server. The pages have lots of power and flexibility by this approach.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The source code is compiled the first time the page is requested. Execution is fast as the Web Server compiles the page the first time it is requested. The server saves the compiled version of the page for use next time the page is requested.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The HTML produced by the ASP.NET page is sent back to the browser. The application source code you write is not sent and is not easily stolen.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ASP.NET makes for easy deployment. There is no need to register components because the configuration information is built-in.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The Web server continuously monitors the pages, components and applications running on it. If it notices memory leaks, infinite loops, other illegal website or activities, it seamlessly kills those activities and restarts itself. </w:t>
      </w:r>
    </w:p>
    <w:p w:rsidR="00295F81" w:rsidRPr="00963327" w:rsidRDefault="00295F81" w:rsidP="00295F81">
      <w:pPr>
        <w:pStyle w:val="Default"/>
        <w:widowControl/>
        <w:numPr>
          <w:ilvl w:val="0"/>
          <w:numId w:val="37"/>
        </w:numPr>
        <w:adjustRightInd w:val="0"/>
        <w:spacing w:after="463"/>
        <w:rPr>
          <w:szCs w:val="24"/>
        </w:rPr>
      </w:pPr>
      <w:r w:rsidRPr="00963327">
        <w:rPr>
          <w:szCs w:val="24"/>
        </w:rPr>
        <w:t xml:space="preserve">ASP.NET validates information (validation controls) entered by the user without writing a single line of code. </w:t>
      </w:r>
    </w:p>
    <w:p w:rsidR="00295F81" w:rsidRDefault="00295F81" w:rsidP="00295F81">
      <w:pPr>
        <w:pStyle w:val="Default"/>
        <w:widowControl/>
        <w:numPr>
          <w:ilvl w:val="0"/>
          <w:numId w:val="37"/>
        </w:numPr>
        <w:adjustRightInd w:val="0"/>
        <w:rPr>
          <w:szCs w:val="24"/>
        </w:rPr>
      </w:pPr>
      <w:r w:rsidRPr="00963327">
        <w:rPr>
          <w:szCs w:val="24"/>
        </w:rPr>
        <w:t>ASP.NET easily works with ADO .NET using data-binding and page formatting features.</w:t>
      </w:r>
    </w:p>
    <w:p w:rsidR="00295F81" w:rsidRDefault="00295F81">
      <w:pPr>
        <w:spacing w:after="200" w:line="276" w:lineRule="auto"/>
        <w:rPr>
          <w:rFonts w:cs="Times New Roman"/>
        </w:rPr>
      </w:pPr>
      <w:r>
        <w:br w:type="page"/>
      </w:r>
    </w:p>
    <w:p w:rsidR="00295F81" w:rsidRDefault="00295F81" w:rsidP="00295F81">
      <w:pPr>
        <w:ind w:firstLine="720"/>
        <w:rPr>
          <w:rFonts w:cs="Times New Roman"/>
        </w:rPr>
      </w:pPr>
    </w:p>
    <w:p w:rsidR="00295F81" w:rsidRPr="00C30012" w:rsidRDefault="00295F81" w:rsidP="00295F81">
      <w:pPr>
        <w:pStyle w:val="Default"/>
        <w:widowControl/>
        <w:adjustRightInd w:val="0"/>
        <w:ind w:left="1080"/>
        <w:jc w:val="center"/>
        <w:rPr>
          <w:szCs w:val="24"/>
        </w:rPr>
      </w:pPr>
      <w:r w:rsidRPr="00C30012">
        <w:rPr>
          <w:b/>
          <w:sz w:val="32"/>
          <w:szCs w:val="32"/>
        </w:rPr>
        <w:t>EVENT TABLE</w:t>
      </w:r>
    </w:p>
    <w:p w:rsidR="00295F81" w:rsidRDefault="00295F81" w:rsidP="00295F81">
      <w:pPr>
        <w:contextualSpacing/>
        <w:jc w:val="center"/>
        <w:rPr>
          <w:rFonts w:cs="Times New Roman"/>
          <w:b/>
          <w:sz w:val="40"/>
          <w:szCs w:val="40"/>
          <w:u w:val="single"/>
        </w:rPr>
      </w:pPr>
    </w:p>
    <w:p w:rsidR="00295F81" w:rsidRDefault="00295F81" w:rsidP="00295F81">
      <w:pPr>
        <w:contextualSpacing/>
        <w:jc w:val="center"/>
        <w:rPr>
          <w:rFonts w:cs="Times New Roman"/>
          <w:b/>
          <w:sz w:val="40"/>
          <w:szCs w:val="40"/>
          <w:u w:val="single"/>
        </w:rPr>
      </w:pPr>
    </w:p>
    <w:p w:rsidR="00295F81" w:rsidRDefault="00295F81" w:rsidP="00295F81">
      <w:pPr>
        <w:contextualSpacing/>
        <w:rPr>
          <w:rFonts w:cs="Times New Roman"/>
          <w:b/>
          <w:sz w:val="40"/>
          <w:szCs w:val="40"/>
          <w:u w:val="single"/>
        </w:rPr>
      </w:pPr>
    </w:p>
    <w:p w:rsidR="00295F81" w:rsidRPr="00963327" w:rsidRDefault="00295F81" w:rsidP="00295F81">
      <w:pPr>
        <w:contextualSpacing/>
        <w:rPr>
          <w:rFonts w:cs="Times New Roman"/>
          <w:b/>
          <w:sz w:val="28"/>
          <w:szCs w:val="28"/>
        </w:rPr>
      </w:pPr>
      <w:r w:rsidRPr="00963327">
        <w:rPr>
          <w:rFonts w:cs="Times New Roman"/>
          <w:b/>
          <w:sz w:val="28"/>
          <w:szCs w:val="28"/>
        </w:rPr>
        <w:t>Definition of Event:</w:t>
      </w:r>
    </w:p>
    <w:p w:rsidR="00295F81" w:rsidRDefault="00295F81" w:rsidP="00295F81">
      <w:pPr>
        <w:ind w:firstLine="720"/>
        <w:rPr>
          <w:rFonts w:cs="Times New Roman"/>
        </w:rPr>
      </w:pPr>
    </w:p>
    <w:p w:rsidR="00295F81" w:rsidRPr="00C30012" w:rsidRDefault="00295F81" w:rsidP="00295F81">
      <w:pPr>
        <w:ind w:firstLine="720"/>
        <w:rPr>
          <w:rFonts w:cs="Times New Roman"/>
        </w:rPr>
      </w:pPr>
      <w:r w:rsidRPr="00C30012">
        <w:rPr>
          <w:rFonts w:cs="Times New Roman"/>
        </w:rPr>
        <w:t>An occurrence at a specific time and place, that can be described and is worth remembering. It is used in system analysis and design.</w:t>
      </w:r>
    </w:p>
    <w:p w:rsidR="00295F81" w:rsidRPr="00C30012" w:rsidRDefault="00295F81" w:rsidP="00295F81">
      <w:pPr>
        <w:ind w:firstLine="720"/>
        <w:rPr>
          <w:rFonts w:cs="Times New Roman"/>
        </w:rPr>
      </w:pPr>
      <w:r w:rsidRPr="00C30012">
        <w:rPr>
          <w:rFonts w:cs="Times New Roman"/>
        </w:rPr>
        <w:t>Focusing on events will give you a way to divide the system requirements so you can study separately.</w:t>
      </w:r>
    </w:p>
    <w:p w:rsidR="00295F81" w:rsidRDefault="00295F81" w:rsidP="00295F81">
      <w:pPr>
        <w:rPr>
          <w:rFonts w:cs="Times New Roman"/>
          <w:b/>
        </w:rPr>
      </w:pPr>
    </w:p>
    <w:p w:rsidR="00295F81" w:rsidRPr="00C30012" w:rsidRDefault="00295F81" w:rsidP="00295F81">
      <w:pPr>
        <w:rPr>
          <w:rFonts w:cs="Times New Roman"/>
          <w:b/>
        </w:rPr>
      </w:pPr>
      <w:r w:rsidRPr="00C30012">
        <w:rPr>
          <w:rFonts w:cs="Times New Roman"/>
          <w:b/>
        </w:rPr>
        <w:t>Need:</w:t>
      </w:r>
    </w:p>
    <w:p w:rsidR="00295F81" w:rsidRPr="00C30012" w:rsidRDefault="00295F81" w:rsidP="00295F81">
      <w:pPr>
        <w:ind w:firstLine="720"/>
        <w:rPr>
          <w:rFonts w:cs="Times New Roman"/>
        </w:rPr>
      </w:pPr>
      <w:r w:rsidRPr="00C30012">
        <w:rPr>
          <w:rFonts w:cs="Times New Roman"/>
        </w:rPr>
        <w:t>The complex system needs to be broken into manageable units to be understood and decomposing the events based on events.</w:t>
      </w:r>
    </w:p>
    <w:p w:rsidR="00295F81" w:rsidRPr="007E39F1" w:rsidRDefault="00295F81" w:rsidP="00295F81">
      <w:pPr>
        <w:ind w:firstLine="720"/>
        <w:rPr>
          <w:rFonts w:cs="Times New Roman"/>
          <w:sz w:val="28"/>
          <w:szCs w:val="28"/>
        </w:rPr>
      </w:pPr>
    </w:p>
    <w:p w:rsidR="00295F81" w:rsidRPr="00295F81" w:rsidRDefault="00295F81" w:rsidP="00295F81">
      <w:pPr>
        <w:rPr>
          <w:rFonts w:cs="Times New Roman"/>
          <w:b/>
          <w:sz w:val="28"/>
          <w:szCs w:val="28"/>
        </w:rPr>
      </w:pPr>
      <w:r w:rsidRPr="00295F81">
        <w:rPr>
          <w:rFonts w:cs="Times New Roman"/>
          <w:b/>
          <w:sz w:val="28"/>
          <w:szCs w:val="28"/>
        </w:rPr>
        <w:t>Types of Events:</w:t>
      </w:r>
    </w:p>
    <w:p w:rsidR="00295F81" w:rsidRPr="00295F81" w:rsidRDefault="00295F81" w:rsidP="00295F81">
      <w:pPr>
        <w:pStyle w:val="ListParagraph"/>
        <w:numPr>
          <w:ilvl w:val="0"/>
          <w:numId w:val="38"/>
        </w:numPr>
        <w:rPr>
          <w:rFonts w:ascii="Times New Roman" w:hAnsi="Times New Roman"/>
          <w:sz w:val="24"/>
          <w:szCs w:val="24"/>
        </w:rPr>
      </w:pPr>
      <w:r w:rsidRPr="00295F81">
        <w:rPr>
          <w:rFonts w:ascii="Times New Roman" w:hAnsi="Times New Roman"/>
          <w:sz w:val="24"/>
          <w:szCs w:val="24"/>
        </w:rPr>
        <w:t>External : Outside System</w:t>
      </w:r>
    </w:p>
    <w:p w:rsidR="00295F81" w:rsidRPr="00295F81" w:rsidRDefault="00295F81" w:rsidP="00295F81">
      <w:pPr>
        <w:pStyle w:val="ListParagraph"/>
        <w:numPr>
          <w:ilvl w:val="0"/>
          <w:numId w:val="38"/>
        </w:numPr>
        <w:rPr>
          <w:rFonts w:ascii="Times New Roman" w:hAnsi="Times New Roman"/>
          <w:sz w:val="24"/>
          <w:szCs w:val="24"/>
        </w:rPr>
      </w:pPr>
      <w:r w:rsidRPr="00295F81">
        <w:rPr>
          <w:rFonts w:ascii="Times New Roman" w:hAnsi="Times New Roman"/>
          <w:sz w:val="24"/>
          <w:szCs w:val="24"/>
        </w:rPr>
        <w:t>Temporal : Based on System deadlines</w:t>
      </w:r>
    </w:p>
    <w:p w:rsidR="00295F81" w:rsidRPr="00295F81" w:rsidRDefault="00295F81" w:rsidP="00295F81">
      <w:pPr>
        <w:pStyle w:val="ListParagraph"/>
        <w:numPr>
          <w:ilvl w:val="0"/>
          <w:numId w:val="38"/>
        </w:numPr>
        <w:rPr>
          <w:rFonts w:ascii="Times New Roman" w:hAnsi="Times New Roman"/>
          <w:sz w:val="24"/>
          <w:szCs w:val="24"/>
        </w:rPr>
      </w:pPr>
      <w:r w:rsidRPr="00295F81">
        <w:rPr>
          <w:rFonts w:ascii="Times New Roman" w:hAnsi="Times New Roman"/>
          <w:sz w:val="24"/>
          <w:szCs w:val="24"/>
        </w:rPr>
        <w:t>State: Something inside System triggers processing needs.</w:t>
      </w:r>
    </w:p>
    <w:p w:rsidR="00295F81" w:rsidRPr="00C96E11" w:rsidRDefault="00295F81" w:rsidP="00295F81">
      <w:pPr>
        <w:contextualSpacing/>
        <w:rPr>
          <w:rFonts w:cs="Times New Roman"/>
          <w:sz w:val="28"/>
          <w:szCs w:val="28"/>
        </w:rPr>
      </w:pPr>
    </w:p>
    <w:p w:rsidR="00295F81" w:rsidRPr="00295F81" w:rsidRDefault="00295F81" w:rsidP="00295F81">
      <w:pPr>
        <w:rPr>
          <w:rFonts w:cs="Times New Roman"/>
          <w:b/>
          <w:sz w:val="28"/>
          <w:szCs w:val="28"/>
        </w:rPr>
      </w:pPr>
      <w:r w:rsidRPr="00295F81">
        <w:rPr>
          <w:rFonts w:cs="Times New Roman"/>
          <w:b/>
          <w:sz w:val="28"/>
          <w:szCs w:val="28"/>
        </w:rPr>
        <w:t>Event table:</w:t>
      </w:r>
    </w:p>
    <w:p w:rsidR="00295F81" w:rsidRPr="00295F81" w:rsidRDefault="00295F81" w:rsidP="00295F81">
      <w:pPr>
        <w:ind w:firstLine="720"/>
        <w:rPr>
          <w:rFonts w:cs="Times New Roman"/>
        </w:rPr>
      </w:pPr>
      <w:r w:rsidRPr="00295F81">
        <w:rPr>
          <w:rFonts w:cs="Times New Roman"/>
        </w:rPr>
        <w:t>A table that list events in tabular format that is in rows and key pieces of information about each event in columns.</w:t>
      </w:r>
    </w:p>
    <w:p w:rsidR="00295F81" w:rsidRPr="00295F81" w:rsidRDefault="00295F81" w:rsidP="00295F81">
      <w:pPr>
        <w:ind w:firstLine="720"/>
        <w:rPr>
          <w:rFonts w:cs="Times New Roman"/>
        </w:rPr>
      </w:pPr>
    </w:p>
    <w:p w:rsidR="00295F81" w:rsidRPr="00295F81" w:rsidRDefault="00295F81" w:rsidP="00295F81">
      <w:pPr>
        <w:rPr>
          <w:rFonts w:cs="Times New Roman"/>
          <w:sz w:val="28"/>
          <w:szCs w:val="28"/>
        </w:rPr>
      </w:pPr>
      <w:r w:rsidRPr="00295F81">
        <w:rPr>
          <w:rFonts w:cs="Times New Roman"/>
          <w:b/>
          <w:sz w:val="28"/>
          <w:szCs w:val="28"/>
        </w:rPr>
        <w:t>Designing of event table:</w:t>
      </w:r>
    </w:p>
    <w:p w:rsidR="00295F81" w:rsidRPr="00295F81" w:rsidRDefault="00295F81" w:rsidP="00295F81">
      <w:pPr>
        <w:pStyle w:val="ListParagraph"/>
        <w:numPr>
          <w:ilvl w:val="0"/>
          <w:numId w:val="39"/>
        </w:numPr>
        <w:ind w:left="810"/>
        <w:rPr>
          <w:rFonts w:ascii="Times New Roman" w:hAnsi="Times New Roman"/>
          <w:sz w:val="24"/>
          <w:szCs w:val="24"/>
        </w:rPr>
      </w:pPr>
      <w:r w:rsidRPr="00295F81">
        <w:rPr>
          <w:rFonts w:ascii="Times New Roman" w:hAnsi="Times New Roman"/>
          <w:sz w:val="24"/>
          <w:szCs w:val="24"/>
        </w:rPr>
        <w:t>While developing the list of events, the analyst should note additional information about each event for later use</w:t>
      </w:r>
    </w:p>
    <w:p w:rsidR="00295F81" w:rsidRPr="00295F81" w:rsidRDefault="00295F81" w:rsidP="00295F81">
      <w:pPr>
        <w:pStyle w:val="ListParagraph"/>
        <w:numPr>
          <w:ilvl w:val="0"/>
          <w:numId w:val="39"/>
        </w:numPr>
        <w:ind w:left="810"/>
        <w:rPr>
          <w:rFonts w:ascii="Times New Roman" w:hAnsi="Times New Roman"/>
          <w:sz w:val="24"/>
          <w:szCs w:val="24"/>
        </w:rPr>
      </w:pPr>
      <w:r w:rsidRPr="00295F81">
        <w:rPr>
          <w:rFonts w:ascii="Times New Roman" w:hAnsi="Times New Roman"/>
          <w:sz w:val="24"/>
          <w:szCs w:val="24"/>
        </w:rPr>
        <w:t>This information is entered in an event table.</w:t>
      </w:r>
    </w:p>
    <w:p w:rsidR="00295F81" w:rsidRPr="00295F81" w:rsidRDefault="00295F81" w:rsidP="00295F81">
      <w:pPr>
        <w:pStyle w:val="ListParagraph"/>
        <w:numPr>
          <w:ilvl w:val="0"/>
          <w:numId w:val="39"/>
        </w:numPr>
        <w:ind w:left="810"/>
        <w:rPr>
          <w:rFonts w:ascii="Times New Roman" w:hAnsi="Times New Roman"/>
          <w:sz w:val="24"/>
          <w:szCs w:val="24"/>
        </w:rPr>
      </w:pPr>
      <w:r w:rsidRPr="00295F81">
        <w:rPr>
          <w:rFonts w:ascii="Times New Roman" w:hAnsi="Times New Roman"/>
          <w:sz w:val="24"/>
          <w:szCs w:val="24"/>
        </w:rPr>
        <w:t>An event table comprises of rows and columns.</w:t>
      </w:r>
    </w:p>
    <w:p w:rsidR="00295F81" w:rsidRPr="00295F81" w:rsidRDefault="00295F81" w:rsidP="00295F81">
      <w:pPr>
        <w:pStyle w:val="ListParagraph"/>
        <w:numPr>
          <w:ilvl w:val="0"/>
          <w:numId w:val="39"/>
        </w:numPr>
        <w:ind w:left="810"/>
        <w:rPr>
          <w:rFonts w:ascii="Times New Roman" w:hAnsi="Times New Roman"/>
          <w:sz w:val="24"/>
          <w:szCs w:val="24"/>
        </w:rPr>
      </w:pPr>
      <w:r w:rsidRPr="00295F81">
        <w:rPr>
          <w:rFonts w:ascii="Times New Roman" w:hAnsi="Times New Roman"/>
          <w:sz w:val="24"/>
          <w:szCs w:val="24"/>
        </w:rPr>
        <w:t>Each row in the event table records information about one event.</w:t>
      </w:r>
    </w:p>
    <w:p w:rsidR="00295F81" w:rsidRPr="00295F81" w:rsidRDefault="00295F81" w:rsidP="00295F81">
      <w:pPr>
        <w:pStyle w:val="ListParagraph"/>
        <w:numPr>
          <w:ilvl w:val="0"/>
          <w:numId w:val="39"/>
        </w:numPr>
        <w:ind w:left="810"/>
        <w:rPr>
          <w:rFonts w:ascii="Times New Roman" w:hAnsi="Times New Roman"/>
          <w:sz w:val="24"/>
          <w:szCs w:val="24"/>
        </w:rPr>
      </w:pPr>
      <w:r w:rsidRPr="00295F81">
        <w:rPr>
          <w:rFonts w:ascii="Times New Roman" w:hAnsi="Times New Roman"/>
          <w:sz w:val="24"/>
          <w:szCs w:val="24"/>
        </w:rPr>
        <w:t>And each column about its key piece of information about that event.</w:t>
      </w:r>
    </w:p>
    <w:p w:rsidR="00295F81" w:rsidRPr="007643DE" w:rsidRDefault="00295F81" w:rsidP="00295F81">
      <w:pPr>
        <w:rPr>
          <w:rFonts w:cs="Times New Roman"/>
          <w:sz w:val="28"/>
          <w:szCs w:val="28"/>
        </w:rPr>
      </w:pPr>
    </w:p>
    <w:p w:rsidR="00295F81" w:rsidRPr="00295F81" w:rsidRDefault="00295F81" w:rsidP="00295F81">
      <w:pPr>
        <w:rPr>
          <w:rFonts w:cs="Times New Roman"/>
          <w:b/>
          <w:sz w:val="28"/>
          <w:szCs w:val="28"/>
        </w:rPr>
      </w:pPr>
      <w:r w:rsidRPr="00295F81">
        <w:rPr>
          <w:rFonts w:cs="Times New Roman"/>
          <w:b/>
          <w:sz w:val="28"/>
          <w:szCs w:val="28"/>
        </w:rPr>
        <w:t>An Event table should consist of the following attributes:</w:t>
      </w:r>
    </w:p>
    <w:p w:rsidR="00295F81" w:rsidRPr="00295F81" w:rsidRDefault="00295F81" w:rsidP="00295F81">
      <w:pPr>
        <w:pStyle w:val="ListParagraph"/>
        <w:numPr>
          <w:ilvl w:val="0"/>
          <w:numId w:val="40"/>
        </w:numPr>
        <w:rPr>
          <w:rFonts w:ascii="Times New Roman" w:hAnsi="Times New Roman"/>
          <w:sz w:val="24"/>
          <w:szCs w:val="24"/>
        </w:rPr>
      </w:pPr>
      <w:r w:rsidRPr="00295F81">
        <w:rPr>
          <w:rFonts w:ascii="Times New Roman" w:hAnsi="Times New Roman"/>
          <w:sz w:val="24"/>
          <w:szCs w:val="24"/>
        </w:rPr>
        <w:t>Event</w:t>
      </w:r>
    </w:p>
    <w:p w:rsidR="00295F81" w:rsidRPr="00295F81" w:rsidRDefault="00295F81" w:rsidP="00295F81">
      <w:pPr>
        <w:pStyle w:val="ListParagraph"/>
        <w:numPr>
          <w:ilvl w:val="0"/>
          <w:numId w:val="40"/>
        </w:numPr>
        <w:rPr>
          <w:rFonts w:ascii="Times New Roman" w:hAnsi="Times New Roman"/>
          <w:sz w:val="24"/>
          <w:szCs w:val="24"/>
        </w:rPr>
      </w:pPr>
      <w:r w:rsidRPr="00295F81">
        <w:rPr>
          <w:rFonts w:ascii="Times New Roman" w:hAnsi="Times New Roman"/>
          <w:sz w:val="24"/>
          <w:szCs w:val="24"/>
        </w:rPr>
        <w:t>Trigger</w:t>
      </w:r>
    </w:p>
    <w:p w:rsidR="00295F81" w:rsidRPr="00295F81" w:rsidRDefault="00295F81" w:rsidP="00295F81">
      <w:pPr>
        <w:pStyle w:val="ListParagraph"/>
        <w:numPr>
          <w:ilvl w:val="0"/>
          <w:numId w:val="40"/>
        </w:numPr>
        <w:rPr>
          <w:rFonts w:ascii="Times New Roman" w:hAnsi="Times New Roman"/>
          <w:sz w:val="24"/>
          <w:szCs w:val="24"/>
        </w:rPr>
      </w:pPr>
      <w:r w:rsidRPr="00295F81">
        <w:rPr>
          <w:rFonts w:ascii="Times New Roman" w:hAnsi="Times New Roman"/>
          <w:sz w:val="24"/>
          <w:szCs w:val="24"/>
        </w:rPr>
        <w:t>Source</w:t>
      </w:r>
    </w:p>
    <w:p w:rsidR="00295F81" w:rsidRPr="00295F81" w:rsidRDefault="00295F81" w:rsidP="00295F81">
      <w:pPr>
        <w:pStyle w:val="ListParagraph"/>
        <w:numPr>
          <w:ilvl w:val="0"/>
          <w:numId w:val="40"/>
        </w:numPr>
        <w:rPr>
          <w:rFonts w:ascii="Times New Roman" w:hAnsi="Times New Roman"/>
          <w:sz w:val="24"/>
          <w:szCs w:val="24"/>
        </w:rPr>
      </w:pPr>
      <w:r w:rsidRPr="00295F81">
        <w:rPr>
          <w:rFonts w:ascii="Times New Roman" w:hAnsi="Times New Roman"/>
          <w:sz w:val="24"/>
          <w:szCs w:val="24"/>
        </w:rPr>
        <w:t>Activity</w:t>
      </w:r>
    </w:p>
    <w:p w:rsidR="00295F81" w:rsidRPr="00295F81" w:rsidRDefault="00295F81" w:rsidP="00295F81">
      <w:pPr>
        <w:pStyle w:val="ListParagraph"/>
        <w:numPr>
          <w:ilvl w:val="0"/>
          <w:numId w:val="40"/>
        </w:numPr>
        <w:rPr>
          <w:rFonts w:ascii="Times New Roman" w:hAnsi="Times New Roman"/>
          <w:sz w:val="24"/>
          <w:szCs w:val="24"/>
        </w:rPr>
      </w:pPr>
      <w:r w:rsidRPr="00295F81">
        <w:rPr>
          <w:rFonts w:ascii="Times New Roman" w:hAnsi="Times New Roman"/>
          <w:sz w:val="24"/>
          <w:szCs w:val="24"/>
        </w:rPr>
        <w:t>Response</w:t>
      </w:r>
    </w:p>
    <w:p w:rsidR="00295F81" w:rsidRDefault="00295F81" w:rsidP="00295F81">
      <w:pPr>
        <w:pStyle w:val="ListParagraph"/>
        <w:numPr>
          <w:ilvl w:val="0"/>
          <w:numId w:val="40"/>
        </w:numPr>
        <w:rPr>
          <w:rFonts w:ascii="Times New Roman" w:hAnsi="Times New Roman"/>
          <w:sz w:val="28"/>
          <w:szCs w:val="28"/>
        </w:rPr>
      </w:pPr>
      <w:r w:rsidRPr="00295F81">
        <w:rPr>
          <w:rFonts w:ascii="Times New Roman" w:hAnsi="Times New Roman"/>
          <w:sz w:val="24"/>
          <w:szCs w:val="24"/>
        </w:rPr>
        <w:t>Destination</w:t>
      </w:r>
    </w:p>
    <w:p w:rsidR="00295F81" w:rsidRDefault="00295F81" w:rsidP="00295F81">
      <w:pPr>
        <w:rPr>
          <w:rFonts w:cs="Times New Roman"/>
          <w:sz w:val="28"/>
          <w:szCs w:val="28"/>
        </w:rPr>
      </w:pPr>
    </w:p>
    <w:p w:rsidR="00295F81" w:rsidRPr="00295F81" w:rsidRDefault="00295F81" w:rsidP="00295F81">
      <w:pPr>
        <w:rPr>
          <w:rFonts w:cs="Times New Roman"/>
          <w:b/>
          <w:sz w:val="28"/>
          <w:szCs w:val="28"/>
        </w:rPr>
      </w:pPr>
      <w:r w:rsidRPr="00295F81">
        <w:rPr>
          <w:rFonts w:cs="Times New Roman"/>
          <w:b/>
          <w:sz w:val="28"/>
          <w:szCs w:val="28"/>
        </w:rPr>
        <w:lastRenderedPageBreak/>
        <w:t>Event:</w:t>
      </w:r>
    </w:p>
    <w:p w:rsidR="00295F81" w:rsidRPr="00295F81" w:rsidRDefault="00295F81" w:rsidP="00295F81">
      <w:pPr>
        <w:rPr>
          <w:rFonts w:cs="Times New Roman"/>
        </w:rPr>
      </w:pPr>
      <w:r w:rsidRPr="00295F81">
        <w:rPr>
          <w:rFonts w:cs="Times New Roman"/>
        </w:rPr>
        <w:t xml:space="preserve">An event is an activity that changes the state of the source. </w:t>
      </w:r>
    </w:p>
    <w:p w:rsidR="00295F81" w:rsidRPr="00295F81" w:rsidRDefault="00295F81" w:rsidP="00295F81">
      <w:pPr>
        <w:rPr>
          <w:rFonts w:cs="Times New Roman"/>
        </w:rPr>
      </w:pPr>
      <w:r w:rsidRPr="00295F81">
        <w:rPr>
          <w:rFonts w:cs="Times New Roman"/>
        </w:rPr>
        <w:t>For e.g. clicking a Button, moving the mouse, etc.</w:t>
      </w:r>
    </w:p>
    <w:p w:rsidR="00295F81" w:rsidRDefault="00295F81" w:rsidP="00295F81">
      <w:pPr>
        <w:rPr>
          <w:rFonts w:cs="Times New Roman"/>
          <w:b/>
          <w:sz w:val="28"/>
          <w:szCs w:val="28"/>
        </w:rPr>
      </w:pPr>
    </w:p>
    <w:p w:rsidR="00295F81" w:rsidRPr="00295F81" w:rsidRDefault="00295F81" w:rsidP="00295F81">
      <w:pPr>
        <w:rPr>
          <w:rFonts w:cs="Times New Roman"/>
          <w:b/>
          <w:sz w:val="28"/>
          <w:szCs w:val="28"/>
        </w:rPr>
      </w:pPr>
      <w:r w:rsidRPr="00295F81">
        <w:rPr>
          <w:rFonts w:cs="Times New Roman"/>
          <w:b/>
          <w:sz w:val="28"/>
          <w:szCs w:val="28"/>
        </w:rPr>
        <w:t>Trigger:</w:t>
      </w:r>
    </w:p>
    <w:p w:rsidR="00295F81" w:rsidRPr="00295F81" w:rsidRDefault="00295F81" w:rsidP="00295F81">
      <w:pPr>
        <w:rPr>
          <w:rFonts w:cs="Times New Roman"/>
        </w:rPr>
      </w:pPr>
      <w:r w:rsidRPr="00295F81">
        <w:rPr>
          <w:rFonts w:cs="Times New Roman"/>
        </w:rPr>
        <w:t>An occurrence that tells the system that has occurred, either the arrival of data needing or of a point in time.</w:t>
      </w:r>
    </w:p>
    <w:p w:rsidR="00295F81" w:rsidRDefault="00295F81" w:rsidP="00295F81">
      <w:pPr>
        <w:rPr>
          <w:rFonts w:cs="Times New Roman"/>
          <w:b/>
          <w:bCs/>
          <w:sz w:val="28"/>
          <w:szCs w:val="28"/>
        </w:rPr>
      </w:pPr>
    </w:p>
    <w:p w:rsidR="00295F81" w:rsidRPr="00295F81" w:rsidRDefault="00295F81" w:rsidP="00295F81">
      <w:pPr>
        <w:rPr>
          <w:rFonts w:cs="Times New Roman"/>
          <w:sz w:val="28"/>
          <w:szCs w:val="28"/>
        </w:rPr>
      </w:pPr>
      <w:r w:rsidRPr="00295F81">
        <w:rPr>
          <w:rFonts w:cs="Times New Roman"/>
          <w:b/>
          <w:bCs/>
          <w:sz w:val="28"/>
          <w:szCs w:val="28"/>
        </w:rPr>
        <w:t xml:space="preserve">Source: </w:t>
      </w:r>
    </w:p>
    <w:p w:rsidR="00295F81" w:rsidRPr="00295F81" w:rsidRDefault="00295F81" w:rsidP="00295F81">
      <w:pPr>
        <w:spacing w:before="100" w:beforeAutospacing="1" w:after="100" w:afterAutospacing="1"/>
        <w:outlineLvl w:val="2"/>
        <w:rPr>
          <w:rFonts w:cs="Times New Roman"/>
          <w:b/>
          <w:bCs/>
        </w:rPr>
      </w:pPr>
      <w:r w:rsidRPr="00295F81">
        <w:rPr>
          <w:rFonts w:cs="Times New Roman"/>
        </w:rPr>
        <w:t>An external agent or actor that supplies data to the system.</w:t>
      </w:r>
    </w:p>
    <w:p w:rsidR="00295F81" w:rsidRPr="00295F81" w:rsidRDefault="00295F81" w:rsidP="00295F81">
      <w:pPr>
        <w:spacing w:before="100" w:beforeAutospacing="1" w:after="100" w:afterAutospacing="1"/>
        <w:outlineLvl w:val="2"/>
        <w:rPr>
          <w:rFonts w:cs="Times New Roman"/>
          <w:b/>
          <w:bCs/>
          <w:sz w:val="28"/>
          <w:szCs w:val="28"/>
        </w:rPr>
      </w:pPr>
      <w:r w:rsidRPr="00295F81">
        <w:rPr>
          <w:rFonts w:cs="Times New Roman"/>
          <w:b/>
          <w:bCs/>
          <w:sz w:val="28"/>
          <w:szCs w:val="28"/>
        </w:rPr>
        <w:t xml:space="preserve">Activity: </w:t>
      </w:r>
    </w:p>
    <w:tbl>
      <w:tblPr>
        <w:tblStyle w:val="TableGrid"/>
        <w:tblpPr w:leftFromText="180" w:rightFromText="180" w:vertAnchor="text" w:horzAnchor="margin" w:tblpXSpec="center" w:tblpY="277"/>
        <w:tblW w:w="10225" w:type="dxa"/>
        <w:tblLayout w:type="fixed"/>
        <w:tblLook w:val="04A0" w:firstRow="1" w:lastRow="0" w:firstColumn="1" w:lastColumn="0" w:noHBand="0" w:noVBand="1"/>
      </w:tblPr>
      <w:tblGrid>
        <w:gridCol w:w="561"/>
        <w:gridCol w:w="2013"/>
        <w:gridCol w:w="1705"/>
        <w:gridCol w:w="1089"/>
        <w:gridCol w:w="1608"/>
        <w:gridCol w:w="1672"/>
        <w:gridCol w:w="1577"/>
      </w:tblGrid>
      <w:tr w:rsidR="00295F81" w:rsidRPr="00080E09" w:rsidTr="00295F81">
        <w:trPr>
          <w:trHeight w:val="912"/>
        </w:trPr>
        <w:tc>
          <w:tcPr>
            <w:tcW w:w="561" w:type="dxa"/>
            <w:vAlign w:val="center"/>
          </w:tcPr>
          <w:p w:rsidR="00295F81" w:rsidRPr="00295F81" w:rsidRDefault="00295F81" w:rsidP="00295F81">
            <w:pPr>
              <w:jc w:val="center"/>
              <w:rPr>
                <w:b/>
              </w:rPr>
            </w:pPr>
            <w:r w:rsidRPr="00295F81">
              <w:rPr>
                <w:b/>
              </w:rPr>
              <w:t>Sr.</w:t>
            </w:r>
          </w:p>
          <w:p w:rsidR="00295F81" w:rsidRPr="00295F81" w:rsidRDefault="00295F81" w:rsidP="00295F81">
            <w:pPr>
              <w:jc w:val="center"/>
              <w:rPr>
                <w:b/>
              </w:rPr>
            </w:pPr>
            <w:r w:rsidRPr="00295F81">
              <w:rPr>
                <w:b/>
              </w:rPr>
              <w:t>No</w:t>
            </w:r>
          </w:p>
        </w:tc>
        <w:tc>
          <w:tcPr>
            <w:tcW w:w="2013" w:type="dxa"/>
          </w:tcPr>
          <w:p w:rsidR="00295F81" w:rsidRPr="00295F81" w:rsidRDefault="00295F81" w:rsidP="00295F81">
            <w:pPr>
              <w:contextualSpacing/>
              <w:jc w:val="center"/>
              <w:rPr>
                <w:b/>
              </w:rPr>
            </w:pPr>
            <w:r w:rsidRPr="00295F81">
              <w:rPr>
                <w:b/>
              </w:rPr>
              <w:t>Event</w:t>
            </w:r>
          </w:p>
        </w:tc>
        <w:tc>
          <w:tcPr>
            <w:tcW w:w="1705" w:type="dxa"/>
          </w:tcPr>
          <w:p w:rsidR="00295F81" w:rsidRPr="00295F81" w:rsidRDefault="00295F81" w:rsidP="00295F81">
            <w:pPr>
              <w:contextualSpacing/>
              <w:jc w:val="center"/>
            </w:pPr>
            <w:r w:rsidRPr="00295F81">
              <w:rPr>
                <w:b/>
              </w:rPr>
              <w:t>Trigger</w:t>
            </w:r>
          </w:p>
        </w:tc>
        <w:tc>
          <w:tcPr>
            <w:tcW w:w="1089" w:type="dxa"/>
          </w:tcPr>
          <w:p w:rsidR="00295F81" w:rsidRPr="00295F81" w:rsidRDefault="00295F81" w:rsidP="00295F81">
            <w:pPr>
              <w:contextualSpacing/>
              <w:jc w:val="center"/>
              <w:rPr>
                <w:b/>
              </w:rPr>
            </w:pPr>
            <w:r w:rsidRPr="00295F81">
              <w:rPr>
                <w:b/>
              </w:rPr>
              <w:t>Source</w:t>
            </w:r>
          </w:p>
        </w:tc>
        <w:tc>
          <w:tcPr>
            <w:tcW w:w="1608" w:type="dxa"/>
          </w:tcPr>
          <w:p w:rsidR="00295F81" w:rsidRPr="00295F81" w:rsidRDefault="00295F81" w:rsidP="00295F81">
            <w:pPr>
              <w:contextualSpacing/>
              <w:jc w:val="center"/>
              <w:rPr>
                <w:b/>
              </w:rPr>
            </w:pPr>
            <w:r w:rsidRPr="00295F81">
              <w:rPr>
                <w:b/>
              </w:rPr>
              <w:t>Activity</w:t>
            </w:r>
          </w:p>
        </w:tc>
        <w:tc>
          <w:tcPr>
            <w:tcW w:w="1672" w:type="dxa"/>
          </w:tcPr>
          <w:p w:rsidR="00295F81" w:rsidRPr="00295F81" w:rsidRDefault="00295F81" w:rsidP="00295F81">
            <w:pPr>
              <w:contextualSpacing/>
              <w:jc w:val="center"/>
              <w:rPr>
                <w:b/>
              </w:rPr>
            </w:pPr>
            <w:r w:rsidRPr="00295F81">
              <w:rPr>
                <w:b/>
              </w:rPr>
              <w:t>Response</w:t>
            </w:r>
          </w:p>
        </w:tc>
        <w:tc>
          <w:tcPr>
            <w:tcW w:w="1577" w:type="dxa"/>
          </w:tcPr>
          <w:p w:rsidR="00295F81" w:rsidRPr="00295F81" w:rsidRDefault="00295F81" w:rsidP="00295F81">
            <w:pPr>
              <w:contextualSpacing/>
              <w:jc w:val="center"/>
              <w:rPr>
                <w:b/>
              </w:rPr>
            </w:pPr>
            <w:r w:rsidRPr="00295F81">
              <w:rPr>
                <w:b/>
              </w:rPr>
              <w:t>Destination</w:t>
            </w:r>
          </w:p>
        </w:tc>
      </w:tr>
      <w:tr w:rsidR="00295F81" w:rsidRPr="00080E09" w:rsidTr="00295F81">
        <w:trPr>
          <w:trHeight w:val="1332"/>
        </w:trPr>
        <w:tc>
          <w:tcPr>
            <w:tcW w:w="561" w:type="dxa"/>
            <w:vAlign w:val="center"/>
          </w:tcPr>
          <w:p w:rsidR="00295F81" w:rsidRPr="00295F81" w:rsidRDefault="00295F81" w:rsidP="00295F81">
            <w:pPr>
              <w:jc w:val="center"/>
              <w:rPr>
                <w:b/>
              </w:rPr>
            </w:pPr>
            <w:r w:rsidRPr="00295F81">
              <w:rPr>
                <w:b/>
              </w:rPr>
              <w:t>1</w:t>
            </w:r>
          </w:p>
        </w:tc>
        <w:tc>
          <w:tcPr>
            <w:tcW w:w="2013" w:type="dxa"/>
            <w:vAlign w:val="center"/>
          </w:tcPr>
          <w:p w:rsidR="00295F81" w:rsidRPr="00295F81" w:rsidRDefault="00295F81" w:rsidP="00295F81">
            <w:pPr>
              <w:contextualSpacing/>
              <w:jc w:val="center"/>
            </w:pPr>
            <w:r w:rsidRPr="00295F81">
              <w:t>Student Registers</w:t>
            </w:r>
          </w:p>
        </w:tc>
        <w:tc>
          <w:tcPr>
            <w:tcW w:w="1705" w:type="dxa"/>
            <w:vAlign w:val="center"/>
          </w:tcPr>
          <w:p w:rsidR="00295F81" w:rsidRPr="00295F81" w:rsidRDefault="00295F81" w:rsidP="00295F81">
            <w:pPr>
              <w:contextualSpacing/>
              <w:jc w:val="center"/>
            </w:pPr>
            <w:r w:rsidRPr="00295F81">
              <w:t>Register Request</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Validation of entered details</w:t>
            </w:r>
          </w:p>
        </w:tc>
        <w:tc>
          <w:tcPr>
            <w:tcW w:w="1672" w:type="dxa"/>
            <w:vAlign w:val="center"/>
          </w:tcPr>
          <w:p w:rsidR="00295F81" w:rsidRPr="00295F81" w:rsidRDefault="00295F81" w:rsidP="00295F81">
            <w:pPr>
              <w:contextualSpacing/>
              <w:jc w:val="center"/>
            </w:pPr>
            <w:r w:rsidRPr="00295F81">
              <w:t>Registration Notification &amp; Welcome Message</w:t>
            </w:r>
          </w:p>
        </w:tc>
        <w:tc>
          <w:tcPr>
            <w:tcW w:w="1577" w:type="dxa"/>
            <w:vAlign w:val="center"/>
          </w:tcPr>
          <w:p w:rsidR="00295F81" w:rsidRPr="00295F81" w:rsidRDefault="00295F81" w:rsidP="00295F81">
            <w:pPr>
              <w:jc w:val="center"/>
            </w:pPr>
            <w:r w:rsidRPr="00295F81">
              <w:t>Student</w:t>
            </w:r>
          </w:p>
        </w:tc>
      </w:tr>
      <w:tr w:rsidR="00295F81" w:rsidRPr="00080E09" w:rsidTr="00295F81">
        <w:trPr>
          <w:trHeight w:val="1582"/>
        </w:trPr>
        <w:tc>
          <w:tcPr>
            <w:tcW w:w="561" w:type="dxa"/>
            <w:vAlign w:val="center"/>
          </w:tcPr>
          <w:p w:rsidR="00295F81" w:rsidRPr="00295F81" w:rsidRDefault="00295F81" w:rsidP="00295F81">
            <w:pPr>
              <w:jc w:val="center"/>
              <w:rPr>
                <w:b/>
              </w:rPr>
            </w:pPr>
            <w:r w:rsidRPr="00295F81">
              <w:rPr>
                <w:b/>
              </w:rPr>
              <w:t>2</w:t>
            </w:r>
          </w:p>
        </w:tc>
        <w:tc>
          <w:tcPr>
            <w:tcW w:w="2013" w:type="dxa"/>
            <w:vAlign w:val="center"/>
          </w:tcPr>
          <w:p w:rsidR="00295F81" w:rsidRPr="00295F81" w:rsidRDefault="00295F81" w:rsidP="00295F81">
            <w:pPr>
              <w:contextualSpacing/>
              <w:jc w:val="center"/>
            </w:pPr>
            <w:r w:rsidRPr="00295F81">
              <w:t>Student Logs In</w:t>
            </w:r>
          </w:p>
        </w:tc>
        <w:tc>
          <w:tcPr>
            <w:tcW w:w="1705" w:type="dxa"/>
            <w:vAlign w:val="center"/>
          </w:tcPr>
          <w:p w:rsidR="00295F81" w:rsidRPr="00295F81" w:rsidRDefault="00295F81" w:rsidP="00295F81">
            <w:pPr>
              <w:contextualSpacing/>
              <w:jc w:val="center"/>
            </w:pPr>
            <w:r w:rsidRPr="00295F81">
              <w:t>Login Request</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Validate Student’s Username&amp; Password</w:t>
            </w:r>
          </w:p>
        </w:tc>
        <w:tc>
          <w:tcPr>
            <w:tcW w:w="1672" w:type="dxa"/>
            <w:vAlign w:val="center"/>
          </w:tcPr>
          <w:p w:rsidR="00295F81" w:rsidRPr="00295F81" w:rsidRDefault="00295F81" w:rsidP="00295F81">
            <w:pPr>
              <w:contextualSpacing/>
              <w:jc w:val="center"/>
            </w:pPr>
            <w:r w:rsidRPr="00295F81">
              <w:t>Username &amp; Password Validation Notification</w:t>
            </w:r>
          </w:p>
        </w:tc>
        <w:tc>
          <w:tcPr>
            <w:tcW w:w="1577" w:type="dxa"/>
            <w:vAlign w:val="center"/>
          </w:tcPr>
          <w:p w:rsidR="00295F81" w:rsidRPr="00295F81" w:rsidRDefault="00295F81" w:rsidP="00295F81">
            <w:pPr>
              <w:jc w:val="center"/>
            </w:pPr>
            <w:r w:rsidRPr="00295F81">
              <w:t>Student</w:t>
            </w:r>
          </w:p>
        </w:tc>
      </w:tr>
      <w:tr w:rsidR="00295F81" w:rsidRPr="00080E09" w:rsidTr="00295F81">
        <w:trPr>
          <w:trHeight w:val="1332"/>
        </w:trPr>
        <w:tc>
          <w:tcPr>
            <w:tcW w:w="561" w:type="dxa"/>
            <w:vAlign w:val="center"/>
          </w:tcPr>
          <w:p w:rsidR="00295F81" w:rsidRPr="00295F81" w:rsidRDefault="00295F81" w:rsidP="00295F81">
            <w:pPr>
              <w:jc w:val="center"/>
              <w:rPr>
                <w:b/>
              </w:rPr>
            </w:pPr>
            <w:r w:rsidRPr="00295F81">
              <w:rPr>
                <w:b/>
              </w:rPr>
              <w:t>3</w:t>
            </w:r>
          </w:p>
        </w:tc>
        <w:tc>
          <w:tcPr>
            <w:tcW w:w="2013" w:type="dxa"/>
            <w:vAlign w:val="center"/>
          </w:tcPr>
          <w:p w:rsidR="00295F81" w:rsidRPr="00295F81" w:rsidRDefault="00295F81" w:rsidP="00295F81">
            <w:pPr>
              <w:contextualSpacing/>
              <w:jc w:val="center"/>
            </w:pPr>
            <w:r w:rsidRPr="00295F81">
              <w:t>Student Download</w:t>
            </w:r>
          </w:p>
          <w:p w:rsidR="00295F81" w:rsidRPr="00295F81" w:rsidRDefault="00295F81" w:rsidP="00295F81">
            <w:pPr>
              <w:contextualSpacing/>
              <w:jc w:val="center"/>
            </w:pPr>
            <w:r w:rsidRPr="00295F81">
              <w:t>Documents</w:t>
            </w:r>
          </w:p>
        </w:tc>
        <w:tc>
          <w:tcPr>
            <w:tcW w:w="1705" w:type="dxa"/>
            <w:vAlign w:val="center"/>
          </w:tcPr>
          <w:p w:rsidR="00295F81" w:rsidRPr="00295F81" w:rsidRDefault="00295F81" w:rsidP="00295F81">
            <w:pPr>
              <w:contextualSpacing/>
              <w:jc w:val="center"/>
            </w:pPr>
            <w:r w:rsidRPr="00295F81">
              <w:t>Request for Download</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Check for</w:t>
            </w:r>
          </w:p>
          <w:p w:rsidR="00295F81" w:rsidRPr="00295F81" w:rsidRDefault="00295F81" w:rsidP="00295F81">
            <w:pPr>
              <w:contextualSpacing/>
              <w:jc w:val="center"/>
            </w:pPr>
            <w:r w:rsidRPr="00295F81">
              <w:t>Available</w:t>
            </w:r>
          </w:p>
          <w:p w:rsidR="00295F81" w:rsidRPr="00295F81" w:rsidRDefault="00295F81" w:rsidP="00295F81">
            <w:pPr>
              <w:contextualSpacing/>
              <w:jc w:val="center"/>
            </w:pPr>
            <w:r w:rsidRPr="00295F81">
              <w:t>Notes</w:t>
            </w:r>
          </w:p>
        </w:tc>
        <w:tc>
          <w:tcPr>
            <w:tcW w:w="1672" w:type="dxa"/>
            <w:vAlign w:val="center"/>
          </w:tcPr>
          <w:p w:rsidR="00295F81" w:rsidRPr="00295F81" w:rsidRDefault="00295F81" w:rsidP="00295F81">
            <w:pPr>
              <w:contextualSpacing/>
              <w:jc w:val="center"/>
            </w:pPr>
            <w:r w:rsidRPr="00295F81">
              <w:t>Available</w:t>
            </w:r>
          </w:p>
          <w:p w:rsidR="00295F81" w:rsidRPr="00295F81" w:rsidRDefault="00295F81" w:rsidP="00295F81">
            <w:pPr>
              <w:contextualSpacing/>
              <w:jc w:val="center"/>
            </w:pPr>
            <w:r w:rsidRPr="00295F81">
              <w:t>Documents</w:t>
            </w:r>
          </w:p>
        </w:tc>
        <w:tc>
          <w:tcPr>
            <w:tcW w:w="1577" w:type="dxa"/>
            <w:vAlign w:val="center"/>
          </w:tcPr>
          <w:p w:rsidR="00295F81" w:rsidRPr="00295F81" w:rsidRDefault="00295F81" w:rsidP="00295F81">
            <w:pPr>
              <w:jc w:val="center"/>
            </w:pPr>
            <w:r w:rsidRPr="00295F81">
              <w:t>Student</w:t>
            </w:r>
          </w:p>
        </w:tc>
      </w:tr>
      <w:tr w:rsidR="00295F81" w:rsidRPr="0056286C" w:rsidTr="00295F81">
        <w:trPr>
          <w:trHeight w:val="1332"/>
        </w:trPr>
        <w:tc>
          <w:tcPr>
            <w:tcW w:w="561" w:type="dxa"/>
            <w:vAlign w:val="center"/>
          </w:tcPr>
          <w:p w:rsidR="00295F81" w:rsidRPr="00295F81" w:rsidRDefault="00295F81" w:rsidP="00295F81">
            <w:pPr>
              <w:jc w:val="center"/>
              <w:rPr>
                <w:b/>
              </w:rPr>
            </w:pPr>
            <w:r w:rsidRPr="00295F81">
              <w:rPr>
                <w:b/>
              </w:rPr>
              <w:t>4</w:t>
            </w:r>
          </w:p>
        </w:tc>
        <w:tc>
          <w:tcPr>
            <w:tcW w:w="2013" w:type="dxa"/>
            <w:vAlign w:val="center"/>
          </w:tcPr>
          <w:p w:rsidR="00295F81" w:rsidRPr="00295F81" w:rsidRDefault="00295F81" w:rsidP="00295F81">
            <w:pPr>
              <w:contextualSpacing/>
              <w:jc w:val="center"/>
            </w:pPr>
            <w:r w:rsidRPr="00295F81">
              <w:t>Student Views</w:t>
            </w:r>
          </w:p>
          <w:p w:rsidR="00295F81" w:rsidRPr="00295F81" w:rsidRDefault="00295F81" w:rsidP="00295F81">
            <w:pPr>
              <w:contextualSpacing/>
              <w:jc w:val="center"/>
            </w:pPr>
            <w:r w:rsidRPr="00295F81">
              <w:t>Gallery</w:t>
            </w:r>
          </w:p>
          <w:p w:rsidR="00295F81" w:rsidRPr="00295F81" w:rsidRDefault="00295F81" w:rsidP="00295F81">
            <w:pPr>
              <w:contextualSpacing/>
              <w:jc w:val="center"/>
            </w:pPr>
          </w:p>
        </w:tc>
        <w:tc>
          <w:tcPr>
            <w:tcW w:w="1705" w:type="dxa"/>
            <w:vAlign w:val="center"/>
          </w:tcPr>
          <w:p w:rsidR="00295F81" w:rsidRPr="00295F81" w:rsidRDefault="00295F81" w:rsidP="00295F81">
            <w:pPr>
              <w:contextualSpacing/>
              <w:jc w:val="center"/>
            </w:pPr>
            <w:r w:rsidRPr="00295F81">
              <w:t>Request for Gallery</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Check  Gallery</w:t>
            </w:r>
          </w:p>
          <w:p w:rsidR="00295F81" w:rsidRPr="00295F81" w:rsidRDefault="00295F81" w:rsidP="00295F81">
            <w:pPr>
              <w:contextualSpacing/>
              <w:jc w:val="center"/>
            </w:pPr>
            <w:r w:rsidRPr="00295F81">
              <w:t>Pages</w:t>
            </w:r>
          </w:p>
        </w:tc>
        <w:tc>
          <w:tcPr>
            <w:tcW w:w="1672" w:type="dxa"/>
            <w:vAlign w:val="center"/>
          </w:tcPr>
          <w:p w:rsidR="00295F81" w:rsidRPr="00295F81" w:rsidRDefault="00295F81" w:rsidP="00295F81">
            <w:pPr>
              <w:contextualSpacing/>
              <w:jc w:val="center"/>
            </w:pPr>
            <w:r w:rsidRPr="00295F81">
              <w:t>Gallery of</w:t>
            </w:r>
          </w:p>
          <w:p w:rsidR="00295F81" w:rsidRPr="00295F81" w:rsidRDefault="00295F81" w:rsidP="00295F81">
            <w:pPr>
              <w:contextualSpacing/>
              <w:jc w:val="center"/>
            </w:pPr>
            <w:r w:rsidRPr="00295F81">
              <w:t>Class</w:t>
            </w:r>
          </w:p>
        </w:tc>
        <w:tc>
          <w:tcPr>
            <w:tcW w:w="1577" w:type="dxa"/>
            <w:vAlign w:val="center"/>
          </w:tcPr>
          <w:p w:rsidR="00295F81" w:rsidRPr="00295F81" w:rsidRDefault="00295F81" w:rsidP="00295F81">
            <w:pPr>
              <w:jc w:val="center"/>
            </w:pPr>
            <w:r w:rsidRPr="00295F81">
              <w:t>Student</w:t>
            </w:r>
          </w:p>
        </w:tc>
      </w:tr>
      <w:tr w:rsidR="00295F81" w:rsidRPr="0056286C" w:rsidTr="00295F81">
        <w:trPr>
          <w:trHeight w:val="1332"/>
        </w:trPr>
        <w:tc>
          <w:tcPr>
            <w:tcW w:w="561" w:type="dxa"/>
            <w:vAlign w:val="center"/>
          </w:tcPr>
          <w:p w:rsidR="00295F81" w:rsidRPr="00295F81" w:rsidRDefault="00295F81" w:rsidP="00295F81">
            <w:pPr>
              <w:jc w:val="center"/>
              <w:rPr>
                <w:b/>
              </w:rPr>
            </w:pPr>
            <w:r w:rsidRPr="00295F81">
              <w:rPr>
                <w:b/>
              </w:rPr>
              <w:t>5</w:t>
            </w:r>
          </w:p>
        </w:tc>
        <w:tc>
          <w:tcPr>
            <w:tcW w:w="2013" w:type="dxa"/>
            <w:vAlign w:val="center"/>
          </w:tcPr>
          <w:p w:rsidR="00295F81" w:rsidRPr="00295F81" w:rsidRDefault="00295F81" w:rsidP="00295F81">
            <w:pPr>
              <w:contextualSpacing/>
              <w:jc w:val="center"/>
            </w:pPr>
            <w:r w:rsidRPr="00295F81">
              <w:t>Student</w:t>
            </w:r>
          </w:p>
          <w:p w:rsidR="00295F81" w:rsidRPr="00295F81" w:rsidRDefault="00295F81" w:rsidP="00295F81">
            <w:pPr>
              <w:contextualSpacing/>
              <w:jc w:val="center"/>
            </w:pPr>
            <w:r w:rsidRPr="00295F81">
              <w:t>Play</w:t>
            </w:r>
          </w:p>
          <w:p w:rsidR="00295F81" w:rsidRPr="00295F81" w:rsidRDefault="00295F81" w:rsidP="00295F81">
            <w:pPr>
              <w:contextualSpacing/>
              <w:jc w:val="center"/>
            </w:pPr>
            <w:r w:rsidRPr="00295F81">
              <w:t>Quiz</w:t>
            </w:r>
          </w:p>
        </w:tc>
        <w:tc>
          <w:tcPr>
            <w:tcW w:w="1705" w:type="dxa"/>
            <w:vAlign w:val="center"/>
          </w:tcPr>
          <w:p w:rsidR="00295F81" w:rsidRPr="00295F81" w:rsidRDefault="00295F81" w:rsidP="00295F81">
            <w:pPr>
              <w:contextualSpacing/>
              <w:jc w:val="center"/>
            </w:pPr>
            <w:r w:rsidRPr="00295F81">
              <w:t>Request for Quiz</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Check for Quiz</w:t>
            </w:r>
          </w:p>
          <w:p w:rsidR="00295F81" w:rsidRPr="00295F81" w:rsidRDefault="00295F81" w:rsidP="00295F81">
            <w:pPr>
              <w:contextualSpacing/>
              <w:jc w:val="center"/>
            </w:pPr>
            <w:r w:rsidRPr="00295F81">
              <w:t>Questions</w:t>
            </w:r>
          </w:p>
        </w:tc>
        <w:tc>
          <w:tcPr>
            <w:tcW w:w="1672" w:type="dxa"/>
            <w:vAlign w:val="center"/>
          </w:tcPr>
          <w:p w:rsidR="00295F81" w:rsidRPr="00295F81" w:rsidRDefault="00295F81" w:rsidP="00295F81">
            <w:pPr>
              <w:contextualSpacing/>
              <w:jc w:val="center"/>
            </w:pPr>
            <w:r w:rsidRPr="00295F81">
              <w:t>Quiz</w:t>
            </w:r>
          </w:p>
        </w:tc>
        <w:tc>
          <w:tcPr>
            <w:tcW w:w="1577" w:type="dxa"/>
            <w:vAlign w:val="center"/>
          </w:tcPr>
          <w:p w:rsidR="00295F81" w:rsidRPr="00295F81" w:rsidRDefault="00295F81" w:rsidP="00295F81">
            <w:pPr>
              <w:jc w:val="center"/>
            </w:pPr>
            <w:r w:rsidRPr="00295F81">
              <w:t>Student</w:t>
            </w:r>
          </w:p>
        </w:tc>
      </w:tr>
      <w:tr w:rsidR="00295F81" w:rsidRPr="0056286C" w:rsidTr="00295F81">
        <w:trPr>
          <w:trHeight w:val="1332"/>
        </w:trPr>
        <w:tc>
          <w:tcPr>
            <w:tcW w:w="561" w:type="dxa"/>
            <w:vAlign w:val="center"/>
          </w:tcPr>
          <w:p w:rsidR="00295F81" w:rsidRPr="00295F81" w:rsidRDefault="00295F81" w:rsidP="00295F81">
            <w:pPr>
              <w:jc w:val="center"/>
              <w:rPr>
                <w:b/>
              </w:rPr>
            </w:pPr>
            <w:r w:rsidRPr="00295F81">
              <w:rPr>
                <w:b/>
              </w:rPr>
              <w:t>6</w:t>
            </w:r>
          </w:p>
        </w:tc>
        <w:tc>
          <w:tcPr>
            <w:tcW w:w="2013" w:type="dxa"/>
            <w:vAlign w:val="center"/>
          </w:tcPr>
          <w:p w:rsidR="00295F81" w:rsidRPr="00295F81" w:rsidRDefault="00295F81" w:rsidP="00295F81">
            <w:pPr>
              <w:contextualSpacing/>
              <w:jc w:val="center"/>
            </w:pPr>
            <w:r w:rsidRPr="00295F81">
              <w:t>Student</w:t>
            </w:r>
          </w:p>
          <w:p w:rsidR="00295F81" w:rsidRPr="00295F81" w:rsidRDefault="00295F81" w:rsidP="00295F81">
            <w:pPr>
              <w:contextualSpacing/>
              <w:jc w:val="center"/>
            </w:pPr>
            <w:r w:rsidRPr="00295F81">
              <w:t>Gives Feedback</w:t>
            </w:r>
          </w:p>
        </w:tc>
        <w:tc>
          <w:tcPr>
            <w:tcW w:w="1705" w:type="dxa"/>
            <w:vAlign w:val="center"/>
          </w:tcPr>
          <w:p w:rsidR="00295F81" w:rsidRPr="00295F81" w:rsidRDefault="00295F81" w:rsidP="00295F81">
            <w:pPr>
              <w:contextualSpacing/>
              <w:jc w:val="center"/>
            </w:pPr>
            <w:r w:rsidRPr="00295F81">
              <w:t>Gives Feedback</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All required fields filled</w:t>
            </w:r>
          </w:p>
        </w:tc>
        <w:tc>
          <w:tcPr>
            <w:tcW w:w="1672" w:type="dxa"/>
            <w:vAlign w:val="center"/>
          </w:tcPr>
          <w:p w:rsidR="00295F81" w:rsidRPr="00295F81" w:rsidRDefault="00295F81" w:rsidP="00295F81">
            <w:pPr>
              <w:contextualSpacing/>
              <w:jc w:val="center"/>
            </w:pPr>
            <w:r w:rsidRPr="00295F81">
              <w:t>Thank You message</w:t>
            </w:r>
          </w:p>
        </w:tc>
        <w:tc>
          <w:tcPr>
            <w:tcW w:w="1577" w:type="dxa"/>
            <w:vAlign w:val="center"/>
          </w:tcPr>
          <w:p w:rsidR="00295F81" w:rsidRPr="00295F81" w:rsidRDefault="00295F81" w:rsidP="00295F81">
            <w:pPr>
              <w:jc w:val="center"/>
            </w:pPr>
            <w:r w:rsidRPr="00295F81">
              <w:t>Student</w:t>
            </w:r>
          </w:p>
        </w:tc>
      </w:tr>
      <w:tr w:rsidR="00295F81" w:rsidRPr="0056286C" w:rsidTr="00295F81">
        <w:trPr>
          <w:trHeight w:val="1163"/>
        </w:trPr>
        <w:tc>
          <w:tcPr>
            <w:tcW w:w="561" w:type="dxa"/>
            <w:vAlign w:val="center"/>
          </w:tcPr>
          <w:p w:rsidR="00295F81" w:rsidRPr="00295F81" w:rsidRDefault="00295F81" w:rsidP="00295F81">
            <w:pPr>
              <w:jc w:val="center"/>
              <w:rPr>
                <w:b/>
              </w:rPr>
            </w:pPr>
            <w:r w:rsidRPr="00295F81">
              <w:rPr>
                <w:b/>
              </w:rPr>
              <w:lastRenderedPageBreak/>
              <w:t>7</w:t>
            </w:r>
          </w:p>
        </w:tc>
        <w:tc>
          <w:tcPr>
            <w:tcW w:w="2013" w:type="dxa"/>
            <w:vAlign w:val="center"/>
          </w:tcPr>
          <w:p w:rsidR="00295F81" w:rsidRPr="00295F81" w:rsidRDefault="00295F81" w:rsidP="00295F81">
            <w:pPr>
              <w:contextualSpacing/>
              <w:jc w:val="center"/>
            </w:pPr>
            <w:r w:rsidRPr="00295F81">
              <w:t>Student</w:t>
            </w:r>
          </w:p>
          <w:p w:rsidR="00295F81" w:rsidRPr="00295F81" w:rsidRDefault="00295F81" w:rsidP="00295F81">
            <w:pPr>
              <w:contextualSpacing/>
              <w:jc w:val="center"/>
            </w:pPr>
            <w:r w:rsidRPr="00295F81">
              <w:t>Chats</w:t>
            </w:r>
          </w:p>
        </w:tc>
        <w:tc>
          <w:tcPr>
            <w:tcW w:w="1705" w:type="dxa"/>
            <w:vAlign w:val="center"/>
          </w:tcPr>
          <w:p w:rsidR="00295F81" w:rsidRPr="00295F81" w:rsidRDefault="00295F81" w:rsidP="00295F81">
            <w:pPr>
              <w:contextualSpacing/>
              <w:jc w:val="center"/>
            </w:pPr>
            <w:r w:rsidRPr="00295F81">
              <w:t>Request for</w:t>
            </w:r>
          </w:p>
          <w:p w:rsidR="00295F81" w:rsidRPr="00295F81" w:rsidRDefault="00295F81" w:rsidP="00295F81">
            <w:pPr>
              <w:contextualSpacing/>
              <w:jc w:val="center"/>
            </w:pPr>
            <w:r w:rsidRPr="00295F81">
              <w:t>Chat</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Check Online</w:t>
            </w:r>
          </w:p>
          <w:p w:rsidR="00295F81" w:rsidRPr="00295F81" w:rsidRDefault="00295F81" w:rsidP="00295F81">
            <w:pPr>
              <w:contextualSpacing/>
              <w:jc w:val="center"/>
            </w:pPr>
            <w:r w:rsidRPr="00295F81">
              <w:t>Users</w:t>
            </w:r>
          </w:p>
        </w:tc>
        <w:tc>
          <w:tcPr>
            <w:tcW w:w="1672" w:type="dxa"/>
            <w:vAlign w:val="center"/>
          </w:tcPr>
          <w:p w:rsidR="00295F81" w:rsidRPr="00295F81" w:rsidRDefault="00295F81" w:rsidP="00295F81">
            <w:pPr>
              <w:contextualSpacing/>
              <w:jc w:val="center"/>
            </w:pPr>
            <w:r w:rsidRPr="00295F81">
              <w:t>Chat Box Opens</w:t>
            </w:r>
          </w:p>
        </w:tc>
        <w:tc>
          <w:tcPr>
            <w:tcW w:w="1577" w:type="dxa"/>
            <w:vAlign w:val="center"/>
          </w:tcPr>
          <w:p w:rsidR="00295F81" w:rsidRPr="00295F81" w:rsidRDefault="00295F81" w:rsidP="00295F81">
            <w:pPr>
              <w:jc w:val="center"/>
            </w:pPr>
            <w:r w:rsidRPr="00295F81">
              <w:t>Student</w:t>
            </w:r>
          </w:p>
        </w:tc>
      </w:tr>
      <w:tr w:rsidR="00295F81" w:rsidRPr="0056286C" w:rsidTr="00295F81">
        <w:trPr>
          <w:trHeight w:val="1163"/>
        </w:trPr>
        <w:tc>
          <w:tcPr>
            <w:tcW w:w="561" w:type="dxa"/>
            <w:vAlign w:val="center"/>
          </w:tcPr>
          <w:p w:rsidR="00295F81" w:rsidRPr="00295F81" w:rsidRDefault="00295F81" w:rsidP="00295F81">
            <w:pPr>
              <w:jc w:val="center"/>
              <w:rPr>
                <w:b/>
              </w:rPr>
            </w:pPr>
            <w:r w:rsidRPr="00295F81">
              <w:rPr>
                <w:b/>
              </w:rPr>
              <w:t>8</w:t>
            </w:r>
          </w:p>
        </w:tc>
        <w:tc>
          <w:tcPr>
            <w:tcW w:w="2013" w:type="dxa"/>
            <w:vAlign w:val="center"/>
          </w:tcPr>
          <w:p w:rsidR="00295F81" w:rsidRPr="00295F81" w:rsidRDefault="00295F81" w:rsidP="00295F81">
            <w:pPr>
              <w:contextualSpacing/>
              <w:jc w:val="center"/>
            </w:pPr>
            <w:r w:rsidRPr="00295F81">
              <w:t>StudentSigns Out</w:t>
            </w:r>
          </w:p>
        </w:tc>
        <w:tc>
          <w:tcPr>
            <w:tcW w:w="1705" w:type="dxa"/>
            <w:vAlign w:val="center"/>
          </w:tcPr>
          <w:p w:rsidR="00295F81" w:rsidRPr="00295F81" w:rsidRDefault="00295F81" w:rsidP="00295F81">
            <w:pPr>
              <w:contextualSpacing/>
              <w:jc w:val="center"/>
            </w:pPr>
            <w:r w:rsidRPr="00295F81">
              <w:t>Logout Request</w:t>
            </w:r>
          </w:p>
        </w:tc>
        <w:tc>
          <w:tcPr>
            <w:tcW w:w="1089" w:type="dxa"/>
            <w:vAlign w:val="center"/>
          </w:tcPr>
          <w:p w:rsidR="00295F81" w:rsidRPr="00295F81" w:rsidRDefault="00295F81" w:rsidP="00295F81">
            <w:pPr>
              <w:contextualSpacing/>
              <w:jc w:val="center"/>
            </w:pPr>
            <w:r w:rsidRPr="00295F81">
              <w:t>Student</w:t>
            </w:r>
          </w:p>
        </w:tc>
        <w:tc>
          <w:tcPr>
            <w:tcW w:w="1608" w:type="dxa"/>
            <w:vAlign w:val="center"/>
          </w:tcPr>
          <w:p w:rsidR="00295F81" w:rsidRPr="00295F81" w:rsidRDefault="00295F81" w:rsidP="00295F81">
            <w:pPr>
              <w:contextualSpacing/>
              <w:jc w:val="center"/>
            </w:pPr>
            <w:r w:rsidRPr="00295F81">
              <w:t>Using of Sign-out Control</w:t>
            </w:r>
          </w:p>
        </w:tc>
        <w:tc>
          <w:tcPr>
            <w:tcW w:w="1672" w:type="dxa"/>
            <w:vAlign w:val="center"/>
          </w:tcPr>
          <w:p w:rsidR="00295F81" w:rsidRPr="00295F81" w:rsidRDefault="00295F81" w:rsidP="00295F81">
            <w:pPr>
              <w:contextualSpacing/>
              <w:jc w:val="center"/>
            </w:pPr>
            <w:r w:rsidRPr="00295F81">
              <w:t>Sign-out Notification</w:t>
            </w:r>
          </w:p>
        </w:tc>
        <w:tc>
          <w:tcPr>
            <w:tcW w:w="1577" w:type="dxa"/>
            <w:vAlign w:val="center"/>
          </w:tcPr>
          <w:p w:rsidR="00295F81" w:rsidRPr="00295F81" w:rsidRDefault="00295F81" w:rsidP="00295F81">
            <w:pPr>
              <w:jc w:val="center"/>
            </w:pPr>
            <w:r w:rsidRPr="00295F81">
              <w:t>Student</w:t>
            </w:r>
          </w:p>
        </w:tc>
      </w:tr>
    </w:tbl>
    <w:p w:rsidR="00295F81" w:rsidRPr="00C96E11" w:rsidRDefault="00295F81" w:rsidP="00295F81">
      <w:pPr>
        <w:spacing w:before="100" w:beforeAutospacing="1" w:after="100" w:afterAutospacing="1"/>
        <w:outlineLvl w:val="2"/>
        <w:rPr>
          <w:rFonts w:cs="Times New Roman"/>
          <w:b/>
          <w:bCs/>
          <w:sz w:val="28"/>
          <w:szCs w:val="28"/>
        </w:rPr>
      </w:pPr>
      <w:r w:rsidRPr="00C96E11">
        <w:rPr>
          <w:rFonts w:cs="Times New Roman"/>
          <w:sz w:val="28"/>
          <w:szCs w:val="28"/>
        </w:rPr>
        <w:t>Behavior that the system performs when an event occurs.</w:t>
      </w:r>
    </w:p>
    <w:p w:rsidR="00295F81" w:rsidRPr="00295F81" w:rsidRDefault="00295F81" w:rsidP="00295F81">
      <w:pPr>
        <w:spacing w:before="100" w:beforeAutospacing="1" w:after="100" w:afterAutospacing="1"/>
        <w:outlineLvl w:val="2"/>
        <w:rPr>
          <w:rFonts w:cs="Times New Roman"/>
          <w:b/>
          <w:bCs/>
          <w:sz w:val="28"/>
          <w:szCs w:val="28"/>
        </w:rPr>
      </w:pPr>
      <w:r>
        <w:rPr>
          <w:rFonts w:cs="Times New Roman"/>
          <w:b/>
          <w:bCs/>
          <w:sz w:val="28"/>
          <w:szCs w:val="28"/>
        </w:rPr>
        <w:t xml:space="preserve">Response:                                                                                       </w:t>
      </w:r>
      <w:r w:rsidRPr="00295F81">
        <w:rPr>
          <w:rFonts w:cs="Times New Roman"/>
        </w:rPr>
        <w:t>An output produced by the system that goes to a destination.</w:t>
      </w:r>
    </w:p>
    <w:p w:rsidR="00295F81" w:rsidRPr="00295F81" w:rsidRDefault="00295F81" w:rsidP="00295F81">
      <w:pPr>
        <w:rPr>
          <w:rFonts w:cs="Times New Roman"/>
          <w:sz w:val="28"/>
          <w:szCs w:val="28"/>
        </w:rPr>
      </w:pPr>
      <w:r w:rsidRPr="00295F81">
        <w:rPr>
          <w:rFonts w:cs="Times New Roman"/>
          <w:b/>
          <w:bCs/>
          <w:sz w:val="28"/>
          <w:szCs w:val="28"/>
        </w:rPr>
        <w:t xml:space="preserve">Destination: </w:t>
      </w:r>
    </w:p>
    <w:p w:rsidR="00295F81" w:rsidRPr="007D47E7" w:rsidRDefault="00295F81" w:rsidP="00295F81">
      <w:pPr>
        <w:rPr>
          <w:rFonts w:cs="Times New Roman"/>
          <w:sz w:val="28"/>
          <w:szCs w:val="28"/>
        </w:rPr>
      </w:pPr>
      <w:r w:rsidRPr="00295F81">
        <w:rPr>
          <w:rFonts w:cs="Times New Roman"/>
        </w:rPr>
        <w:t>An external agent or actor that receives data from the system</w:t>
      </w:r>
      <w:r w:rsidRPr="00C96E11">
        <w:rPr>
          <w:rFonts w:cs="Times New Roman"/>
          <w:sz w:val="28"/>
          <w:szCs w:val="28"/>
        </w:rPr>
        <w:t>.</w:t>
      </w:r>
    </w:p>
    <w:p w:rsidR="00150351" w:rsidRDefault="00150351" w:rsidP="00150351">
      <w:pPr>
        <w:rPr>
          <w:rFonts w:cs="Times New Roman"/>
          <w:b/>
          <w:sz w:val="28"/>
          <w:szCs w:val="28"/>
        </w:rPr>
      </w:pPr>
    </w:p>
    <w:p w:rsidR="00150351" w:rsidRPr="00150351" w:rsidRDefault="00295F81" w:rsidP="00150351">
      <w:pPr>
        <w:rPr>
          <w:rFonts w:cs="Times New Roman"/>
          <w:b/>
          <w:sz w:val="52"/>
          <w:szCs w:val="26"/>
        </w:rPr>
      </w:pPr>
      <w:r w:rsidRPr="00150351">
        <w:rPr>
          <w:rFonts w:cs="Times New Roman"/>
          <w:b/>
          <w:sz w:val="28"/>
          <w:szCs w:val="28"/>
        </w:rPr>
        <w:t>Student Side:</w:t>
      </w:r>
      <w:r w:rsidR="00150351" w:rsidRPr="00150351">
        <w:rPr>
          <w:rFonts w:cs="Times New Roman"/>
          <w:b/>
          <w:sz w:val="52"/>
          <w:szCs w:val="26"/>
        </w:rPr>
        <w:t xml:space="preserve"> </w:t>
      </w:r>
    </w:p>
    <w:p w:rsidR="00150351" w:rsidRPr="00150351" w:rsidRDefault="00150351" w:rsidP="00150351">
      <w:pPr>
        <w:rPr>
          <w:rFonts w:cs="Times New Roman"/>
          <w:b/>
          <w:sz w:val="52"/>
          <w:szCs w:val="26"/>
        </w:rPr>
      </w:pPr>
    </w:p>
    <w:tbl>
      <w:tblPr>
        <w:tblStyle w:val="TableGrid"/>
        <w:tblW w:w="9971" w:type="dxa"/>
        <w:tblInd w:w="-947" w:type="dxa"/>
        <w:tblLayout w:type="fixed"/>
        <w:tblLook w:val="04A0" w:firstRow="1" w:lastRow="0" w:firstColumn="1" w:lastColumn="0" w:noHBand="0" w:noVBand="1"/>
      </w:tblPr>
      <w:tblGrid>
        <w:gridCol w:w="546"/>
        <w:gridCol w:w="1965"/>
        <w:gridCol w:w="1663"/>
        <w:gridCol w:w="1061"/>
        <w:gridCol w:w="1568"/>
        <w:gridCol w:w="1631"/>
        <w:gridCol w:w="1537"/>
      </w:tblGrid>
      <w:tr w:rsidR="00150351" w:rsidRPr="00150351" w:rsidTr="00150351">
        <w:trPr>
          <w:trHeight w:val="218"/>
        </w:trPr>
        <w:tc>
          <w:tcPr>
            <w:tcW w:w="546" w:type="dxa"/>
            <w:vAlign w:val="center"/>
          </w:tcPr>
          <w:p w:rsidR="00150351" w:rsidRPr="00150351" w:rsidRDefault="00150351" w:rsidP="00640CC8">
            <w:pPr>
              <w:jc w:val="center"/>
              <w:rPr>
                <w:b/>
              </w:rPr>
            </w:pPr>
            <w:r w:rsidRPr="00150351">
              <w:rPr>
                <w:b/>
              </w:rPr>
              <w:t>Sr.</w:t>
            </w:r>
          </w:p>
          <w:p w:rsidR="00150351" w:rsidRPr="00150351" w:rsidRDefault="00150351" w:rsidP="00640CC8">
            <w:pPr>
              <w:jc w:val="center"/>
              <w:rPr>
                <w:b/>
              </w:rPr>
            </w:pPr>
            <w:r w:rsidRPr="00150351">
              <w:rPr>
                <w:b/>
              </w:rPr>
              <w:t>No</w:t>
            </w:r>
          </w:p>
        </w:tc>
        <w:tc>
          <w:tcPr>
            <w:tcW w:w="1965" w:type="dxa"/>
          </w:tcPr>
          <w:p w:rsidR="00150351" w:rsidRPr="00150351" w:rsidRDefault="00150351" w:rsidP="00640CC8">
            <w:pPr>
              <w:contextualSpacing/>
              <w:jc w:val="center"/>
              <w:rPr>
                <w:b/>
              </w:rPr>
            </w:pPr>
            <w:r w:rsidRPr="00150351">
              <w:rPr>
                <w:b/>
              </w:rPr>
              <w:t>Event</w:t>
            </w:r>
          </w:p>
        </w:tc>
        <w:tc>
          <w:tcPr>
            <w:tcW w:w="1663" w:type="dxa"/>
          </w:tcPr>
          <w:p w:rsidR="00150351" w:rsidRPr="00150351" w:rsidRDefault="00150351" w:rsidP="00640CC8">
            <w:pPr>
              <w:contextualSpacing/>
              <w:jc w:val="center"/>
            </w:pPr>
            <w:r w:rsidRPr="00150351">
              <w:rPr>
                <w:b/>
              </w:rPr>
              <w:t>Trigger</w:t>
            </w:r>
          </w:p>
        </w:tc>
        <w:tc>
          <w:tcPr>
            <w:tcW w:w="1061" w:type="dxa"/>
          </w:tcPr>
          <w:p w:rsidR="00150351" w:rsidRPr="00150351" w:rsidRDefault="00150351" w:rsidP="00640CC8">
            <w:pPr>
              <w:contextualSpacing/>
              <w:jc w:val="center"/>
              <w:rPr>
                <w:b/>
              </w:rPr>
            </w:pPr>
            <w:r w:rsidRPr="00150351">
              <w:rPr>
                <w:b/>
              </w:rPr>
              <w:t>Source</w:t>
            </w:r>
          </w:p>
        </w:tc>
        <w:tc>
          <w:tcPr>
            <w:tcW w:w="1568" w:type="dxa"/>
          </w:tcPr>
          <w:p w:rsidR="00150351" w:rsidRPr="00150351" w:rsidRDefault="00150351" w:rsidP="00640CC8">
            <w:pPr>
              <w:contextualSpacing/>
              <w:jc w:val="center"/>
              <w:rPr>
                <w:b/>
              </w:rPr>
            </w:pPr>
            <w:r w:rsidRPr="00150351">
              <w:rPr>
                <w:b/>
              </w:rPr>
              <w:t>Activity</w:t>
            </w:r>
          </w:p>
        </w:tc>
        <w:tc>
          <w:tcPr>
            <w:tcW w:w="1631" w:type="dxa"/>
          </w:tcPr>
          <w:p w:rsidR="00150351" w:rsidRPr="00150351" w:rsidRDefault="00150351" w:rsidP="00640CC8">
            <w:pPr>
              <w:contextualSpacing/>
              <w:jc w:val="center"/>
              <w:rPr>
                <w:b/>
              </w:rPr>
            </w:pPr>
            <w:r w:rsidRPr="00150351">
              <w:rPr>
                <w:b/>
              </w:rPr>
              <w:t>Response</w:t>
            </w:r>
          </w:p>
        </w:tc>
        <w:tc>
          <w:tcPr>
            <w:tcW w:w="1537" w:type="dxa"/>
          </w:tcPr>
          <w:p w:rsidR="00150351" w:rsidRPr="00150351" w:rsidRDefault="00150351" w:rsidP="00640CC8">
            <w:pPr>
              <w:contextualSpacing/>
              <w:jc w:val="center"/>
              <w:rPr>
                <w:b/>
              </w:rPr>
            </w:pPr>
            <w:r w:rsidRPr="00150351">
              <w:rPr>
                <w:b/>
              </w:rPr>
              <w:t>Destination</w:t>
            </w:r>
          </w:p>
        </w:tc>
      </w:tr>
      <w:tr w:rsidR="00150351" w:rsidRPr="00150351" w:rsidTr="00150351">
        <w:trPr>
          <w:trHeight w:val="320"/>
        </w:trPr>
        <w:tc>
          <w:tcPr>
            <w:tcW w:w="546" w:type="dxa"/>
            <w:vAlign w:val="center"/>
          </w:tcPr>
          <w:p w:rsidR="00150351" w:rsidRPr="00150351" w:rsidRDefault="00150351" w:rsidP="00640CC8">
            <w:pPr>
              <w:jc w:val="center"/>
              <w:rPr>
                <w:b/>
              </w:rPr>
            </w:pPr>
            <w:r w:rsidRPr="00150351">
              <w:rPr>
                <w:b/>
              </w:rPr>
              <w:t>1</w:t>
            </w:r>
          </w:p>
        </w:tc>
        <w:tc>
          <w:tcPr>
            <w:tcW w:w="1965" w:type="dxa"/>
            <w:vAlign w:val="center"/>
          </w:tcPr>
          <w:p w:rsidR="00150351" w:rsidRPr="00150351" w:rsidRDefault="00150351" w:rsidP="00640CC8">
            <w:pPr>
              <w:contextualSpacing/>
              <w:jc w:val="center"/>
            </w:pPr>
            <w:r w:rsidRPr="00150351">
              <w:t>Student Registers</w:t>
            </w:r>
          </w:p>
        </w:tc>
        <w:tc>
          <w:tcPr>
            <w:tcW w:w="1663" w:type="dxa"/>
            <w:vAlign w:val="center"/>
          </w:tcPr>
          <w:p w:rsidR="00150351" w:rsidRPr="00150351" w:rsidRDefault="00150351" w:rsidP="00640CC8">
            <w:pPr>
              <w:contextualSpacing/>
              <w:jc w:val="center"/>
            </w:pPr>
            <w:r w:rsidRPr="00150351">
              <w:t>Register Request</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Validation of entered details</w:t>
            </w:r>
          </w:p>
        </w:tc>
        <w:tc>
          <w:tcPr>
            <w:tcW w:w="1631" w:type="dxa"/>
            <w:vAlign w:val="center"/>
          </w:tcPr>
          <w:p w:rsidR="00150351" w:rsidRPr="00150351" w:rsidRDefault="00150351" w:rsidP="00640CC8">
            <w:pPr>
              <w:contextualSpacing/>
              <w:jc w:val="center"/>
            </w:pPr>
            <w:r w:rsidRPr="00150351">
              <w:t>Registration Notification &amp; Welcome Message</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380"/>
        </w:trPr>
        <w:tc>
          <w:tcPr>
            <w:tcW w:w="546" w:type="dxa"/>
            <w:vAlign w:val="center"/>
          </w:tcPr>
          <w:p w:rsidR="00150351" w:rsidRPr="00150351" w:rsidRDefault="00150351" w:rsidP="00640CC8">
            <w:pPr>
              <w:jc w:val="center"/>
              <w:rPr>
                <w:b/>
              </w:rPr>
            </w:pPr>
            <w:r w:rsidRPr="00150351">
              <w:rPr>
                <w:b/>
              </w:rPr>
              <w:t>2</w:t>
            </w:r>
          </w:p>
        </w:tc>
        <w:tc>
          <w:tcPr>
            <w:tcW w:w="1965" w:type="dxa"/>
            <w:vAlign w:val="center"/>
          </w:tcPr>
          <w:p w:rsidR="00150351" w:rsidRPr="00150351" w:rsidRDefault="00150351" w:rsidP="00640CC8">
            <w:pPr>
              <w:contextualSpacing/>
              <w:jc w:val="center"/>
            </w:pPr>
            <w:r w:rsidRPr="00150351">
              <w:t>Student Logs In</w:t>
            </w:r>
          </w:p>
        </w:tc>
        <w:tc>
          <w:tcPr>
            <w:tcW w:w="1663" w:type="dxa"/>
            <w:vAlign w:val="center"/>
          </w:tcPr>
          <w:p w:rsidR="00150351" w:rsidRPr="00150351" w:rsidRDefault="00150351" w:rsidP="00640CC8">
            <w:pPr>
              <w:contextualSpacing/>
              <w:jc w:val="center"/>
            </w:pPr>
            <w:r w:rsidRPr="00150351">
              <w:t>Login Request</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Validate Student’s Username&amp; Password</w:t>
            </w:r>
          </w:p>
        </w:tc>
        <w:tc>
          <w:tcPr>
            <w:tcW w:w="1631" w:type="dxa"/>
            <w:vAlign w:val="center"/>
          </w:tcPr>
          <w:p w:rsidR="00150351" w:rsidRPr="00150351" w:rsidRDefault="00150351" w:rsidP="00640CC8">
            <w:pPr>
              <w:contextualSpacing/>
              <w:jc w:val="center"/>
            </w:pPr>
            <w:r w:rsidRPr="00150351">
              <w:t>Username &amp; Password Validation Notification</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320"/>
        </w:trPr>
        <w:tc>
          <w:tcPr>
            <w:tcW w:w="546" w:type="dxa"/>
            <w:vAlign w:val="center"/>
          </w:tcPr>
          <w:p w:rsidR="00150351" w:rsidRPr="00150351" w:rsidRDefault="00150351" w:rsidP="00640CC8">
            <w:pPr>
              <w:jc w:val="center"/>
              <w:rPr>
                <w:b/>
              </w:rPr>
            </w:pPr>
            <w:r w:rsidRPr="00150351">
              <w:rPr>
                <w:b/>
              </w:rPr>
              <w:t>3</w:t>
            </w:r>
          </w:p>
        </w:tc>
        <w:tc>
          <w:tcPr>
            <w:tcW w:w="1965" w:type="dxa"/>
            <w:vAlign w:val="center"/>
          </w:tcPr>
          <w:p w:rsidR="00150351" w:rsidRPr="00150351" w:rsidRDefault="00150351" w:rsidP="00640CC8">
            <w:pPr>
              <w:contextualSpacing/>
              <w:jc w:val="center"/>
            </w:pPr>
            <w:r w:rsidRPr="00150351">
              <w:t>Student Download</w:t>
            </w:r>
          </w:p>
          <w:p w:rsidR="00150351" w:rsidRPr="00150351" w:rsidRDefault="00150351" w:rsidP="00640CC8">
            <w:pPr>
              <w:contextualSpacing/>
              <w:jc w:val="center"/>
            </w:pPr>
            <w:r w:rsidRPr="00150351">
              <w:t>Documents</w:t>
            </w:r>
          </w:p>
        </w:tc>
        <w:tc>
          <w:tcPr>
            <w:tcW w:w="1663" w:type="dxa"/>
            <w:vAlign w:val="center"/>
          </w:tcPr>
          <w:p w:rsidR="00150351" w:rsidRPr="00150351" w:rsidRDefault="00150351" w:rsidP="00640CC8">
            <w:pPr>
              <w:contextualSpacing/>
              <w:jc w:val="center"/>
            </w:pPr>
            <w:r w:rsidRPr="00150351">
              <w:t>Request for Download</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Check for</w:t>
            </w:r>
          </w:p>
          <w:p w:rsidR="00150351" w:rsidRPr="00150351" w:rsidRDefault="00150351" w:rsidP="00640CC8">
            <w:pPr>
              <w:contextualSpacing/>
              <w:jc w:val="center"/>
            </w:pPr>
            <w:r w:rsidRPr="00150351">
              <w:t>Available</w:t>
            </w:r>
          </w:p>
          <w:p w:rsidR="00150351" w:rsidRPr="00150351" w:rsidRDefault="00150351" w:rsidP="00640CC8">
            <w:pPr>
              <w:contextualSpacing/>
              <w:jc w:val="center"/>
            </w:pPr>
            <w:r w:rsidRPr="00150351">
              <w:t>Notes</w:t>
            </w:r>
          </w:p>
        </w:tc>
        <w:tc>
          <w:tcPr>
            <w:tcW w:w="1631" w:type="dxa"/>
            <w:vAlign w:val="center"/>
          </w:tcPr>
          <w:p w:rsidR="00150351" w:rsidRPr="00150351" w:rsidRDefault="00150351" w:rsidP="00640CC8">
            <w:pPr>
              <w:contextualSpacing/>
              <w:jc w:val="center"/>
            </w:pPr>
            <w:r w:rsidRPr="00150351">
              <w:t>Available</w:t>
            </w:r>
          </w:p>
          <w:p w:rsidR="00150351" w:rsidRPr="00150351" w:rsidRDefault="00150351" w:rsidP="00640CC8">
            <w:pPr>
              <w:contextualSpacing/>
              <w:jc w:val="center"/>
            </w:pPr>
            <w:r w:rsidRPr="00150351">
              <w:t>Documents</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320"/>
        </w:trPr>
        <w:tc>
          <w:tcPr>
            <w:tcW w:w="546" w:type="dxa"/>
            <w:vAlign w:val="center"/>
          </w:tcPr>
          <w:p w:rsidR="00150351" w:rsidRPr="00150351" w:rsidRDefault="00150351" w:rsidP="00640CC8">
            <w:pPr>
              <w:jc w:val="center"/>
              <w:rPr>
                <w:b/>
              </w:rPr>
            </w:pPr>
            <w:r w:rsidRPr="00150351">
              <w:rPr>
                <w:b/>
              </w:rPr>
              <w:t>4</w:t>
            </w:r>
          </w:p>
        </w:tc>
        <w:tc>
          <w:tcPr>
            <w:tcW w:w="1965" w:type="dxa"/>
            <w:vAlign w:val="center"/>
          </w:tcPr>
          <w:p w:rsidR="00150351" w:rsidRPr="00150351" w:rsidRDefault="00150351" w:rsidP="00640CC8">
            <w:pPr>
              <w:contextualSpacing/>
              <w:jc w:val="center"/>
            </w:pPr>
            <w:r w:rsidRPr="00150351">
              <w:t>Student Views</w:t>
            </w:r>
          </w:p>
          <w:p w:rsidR="00150351" w:rsidRPr="00150351" w:rsidRDefault="00150351" w:rsidP="00640CC8">
            <w:pPr>
              <w:contextualSpacing/>
              <w:jc w:val="center"/>
            </w:pPr>
            <w:r w:rsidRPr="00150351">
              <w:t>Gallery</w:t>
            </w:r>
          </w:p>
          <w:p w:rsidR="00150351" w:rsidRPr="00150351" w:rsidRDefault="00150351" w:rsidP="00640CC8">
            <w:pPr>
              <w:contextualSpacing/>
              <w:jc w:val="center"/>
            </w:pPr>
          </w:p>
        </w:tc>
        <w:tc>
          <w:tcPr>
            <w:tcW w:w="1663" w:type="dxa"/>
            <w:vAlign w:val="center"/>
          </w:tcPr>
          <w:p w:rsidR="00150351" w:rsidRPr="00150351" w:rsidRDefault="00150351" w:rsidP="00640CC8">
            <w:pPr>
              <w:contextualSpacing/>
              <w:jc w:val="center"/>
            </w:pPr>
            <w:r w:rsidRPr="00150351">
              <w:t>Request for Gallery</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Check  Gallery</w:t>
            </w:r>
          </w:p>
          <w:p w:rsidR="00150351" w:rsidRPr="00150351" w:rsidRDefault="00150351" w:rsidP="00640CC8">
            <w:pPr>
              <w:contextualSpacing/>
              <w:jc w:val="center"/>
            </w:pPr>
            <w:r w:rsidRPr="00150351">
              <w:t>Pages</w:t>
            </w:r>
          </w:p>
        </w:tc>
        <w:tc>
          <w:tcPr>
            <w:tcW w:w="1631" w:type="dxa"/>
            <w:vAlign w:val="center"/>
          </w:tcPr>
          <w:p w:rsidR="00150351" w:rsidRPr="00150351" w:rsidRDefault="00150351" w:rsidP="00640CC8">
            <w:pPr>
              <w:contextualSpacing/>
              <w:jc w:val="center"/>
            </w:pPr>
            <w:r w:rsidRPr="00150351">
              <w:t>Gallery of</w:t>
            </w:r>
          </w:p>
          <w:p w:rsidR="00150351" w:rsidRPr="00150351" w:rsidRDefault="00150351" w:rsidP="00640CC8">
            <w:pPr>
              <w:contextualSpacing/>
              <w:jc w:val="center"/>
            </w:pPr>
            <w:r w:rsidRPr="00150351">
              <w:t>Class</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320"/>
        </w:trPr>
        <w:tc>
          <w:tcPr>
            <w:tcW w:w="546" w:type="dxa"/>
            <w:vAlign w:val="center"/>
          </w:tcPr>
          <w:p w:rsidR="00150351" w:rsidRPr="00150351" w:rsidRDefault="00150351" w:rsidP="00640CC8">
            <w:pPr>
              <w:jc w:val="center"/>
              <w:rPr>
                <w:b/>
              </w:rPr>
            </w:pPr>
            <w:r w:rsidRPr="00150351">
              <w:rPr>
                <w:b/>
              </w:rPr>
              <w:t>5</w:t>
            </w:r>
          </w:p>
        </w:tc>
        <w:tc>
          <w:tcPr>
            <w:tcW w:w="1965" w:type="dxa"/>
            <w:vAlign w:val="center"/>
          </w:tcPr>
          <w:p w:rsidR="00150351" w:rsidRPr="00150351" w:rsidRDefault="00150351" w:rsidP="00640CC8">
            <w:pPr>
              <w:contextualSpacing/>
              <w:jc w:val="center"/>
            </w:pPr>
            <w:r w:rsidRPr="00150351">
              <w:t>Student</w:t>
            </w:r>
          </w:p>
          <w:p w:rsidR="00150351" w:rsidRPr="00150351" w:rsidRDefault="00150351" w:rsidP="00640CC8">
            <w:pPr>
              <w:contextualSpacing/>
              <w:jc w:val="center"/>
            </w:pPr>
            <w:r w:rsidRPr="00150351">
              <w:t>Play</w:t>
            </w:r>
          </w:p>
          <w:p w:rsidR="00150351" w:rsidRPr="00150351" w:rsidRDefault="00150351" w:rsidP="00640CC8">
            <w:pPr>
              <w:contextualSpacing/>
              <w:jc w:val="center"/>
            </w:pPr>
            <w:r w:rsidRPr="00150351">
              <w:t>Quiz</w:t>
            </w:r>
          </w:p>
        </w:tc>
        <w:tc>
          <w:tcPr>
            <w:tcW w:w="1663" w:type="dxa"/>
            <w:vAlign w:val="center"/>
          </w:tcPr>
          <w:p w:rsidR="00150351" w:rsidRPr="00150351" w:rsidRDefault="00150351" w:rsidP="00640CC8">
            <w:pPr>
              <w:contextualSpacing/>
              <w:jc w:val="center"/>
            </w:pPr>
            <w:r w:rsidRPr="00150351">
              <w:t>Request for Quiz</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Check for Quiz</w:t>
            </w:r>
          </w:p>
          <w:p w:rsidR="00150351" w:rsidRPr="00150351" w:rsidRDefault="00150351" w:rsidP="00640CC8">
            <w:pPr>
              <w:contextualSpacing/>
              <w:jc w:val="center"/>
            </w:pPr>
            <w:r w:rsidRPr="00150351">
              <w:t>Questions</w:t>
            </w:r>
          </w:p>
        </w:tc>
        <w:tc>
          <w:tcPr>
            <w:tcW w:w="1631" w:type="dxa"/>
            <w:vAlign w:val="center"/>
          </w:tcPr>
          <w:p w:rsidR="00150351" w:rsidRPr="00150351" w:rsidRDefault="00150351" w:rsidP="00640CC8">
            <w:pPr>
              <w:contextualSpacing/>
              <w:jc w:val="center"/>
            </w:pPr>
            <w:r w:rsidRPr="00150351">
              <w:t>Quiz</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320"/>
        </w:trPr>
        <w:tc>
          <w:tcPr>
            <w:tcW w:w="546" w:type="dxa"/>
            <w:vAlign w:val="center"/>
          </w:tcPr>
          <w:p w:rsidR="00150351" w:rsidRPr="00150351" w:rsidRDefault="00150351" w:rsidP="00640CC8">
            <w:pPr>
              <w:jc w:val="center"/>
              <w:rPr>
                <w:b/>
              </w:rPr>
            </w:pPr>
            <w:r w:rsidRPr="00150351">
              <w:rPr>
                <w:b/>
              </w:rPr>
              <w:t>6</w:t>
            </w:r>
          </w:p>
        </w:tc>
        <w:tc>
          <w:tcPr>
            <w:tcW w:w="1965" w:type="dxa"/>
            <w:vAlign w:val="center"/>
          </w:tcPr>
          <w:p w:rsidR="00150351" w:rsidRPr="00150351" w:rsidRDefault="00150351" w:rsidP="00640CC8">
            <w:pPr>
              <w:contextualSpacing/>
              <w:jc w:val="center"/>
            </w:pPr>
            <w:r w:rsidRPr="00150351">
              <w:t>Student</w:t>
            </w:r>
          </w:p>
          <w:p w:rsidR="00150351" w:rsidRPr="00150351" w:rsidRDefault="00150351" w:rsidP="00640CC8">
            <w:pPr>
              <w:contextualSpacing/>
              <w:jc w:val="center"/>
            </w:pPr>
            <w:r w:rsidRPr="00150351">
              <w:t>Gives Feedback</w:t>
            </w:r>
          </w:p>
        </w:tc>
        <w:tc>
          <w:tcPr>
            <w:tcW w:w="1663" w:type="dxa"/>
            <w:vAlign w:val="center"/>
          </w:tcPr>
          <w:p w:rsidR="00150351" w:rsidRPr="00150351" w:rsidRDefault="00150351" w:rsidP="00640CC8">
            <w:pPr>
              <w:contextualSpacing/>
              <w:jc w:val="center"/>
            </w:pPr>
            <w:r w:rsidRPr="00150351">
              <w:t>Gives Feedback</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All required fields filled</w:t>
            </w:r>
          </w:p>
        </w:tc>
        <w:tc>
          <w:tcPr>
            <w:tcW w:w="1631" w:type="dxa"/>
            <w:vAlign w:val="center"/>
          </w:tcPr>
          <w:p w:rsidR="00150351" w:rsidRPr="00150351" w:rsidRDefault="00150351" w:rsidP="00640CC8">
            <w:pPr>
              <w:contextualSpacing/>
              <w:jc w:val="center"/>
            </w:pPr>
            <w:r w:rsidRPr="00150351">
              <w:t>Thank You message</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278"/>
        </w:trPr>
        <w:tc>
          <w:tcPr>
            <w:tcW w:w="546" w:type="dxa"/>
            <w:vAlign w:val="center"/>
          </w:tcPr>
          <w:p w:rsidR="00150351" w:rsidRPr="00150351" w:rsidRDefault="00150351" w:rsidP="00640CC8">
            <w:pPr>
              <w:jc w:val="center"/>
              <w:rPr>
                <w:b/>
              </w:rPr>
            </w:pPr>
            <w:r w:rsidRPr="00150351">
              <w:rPr>
                <w:b/>
              </w:rPr>
              <w:t>7</w:t>
            </w:r>
          </w:p>
        </w:tc>
        <w:tc>
          <w:tcPr>
            <w:tcW w:w="1965" w:type="dxa"/>
            <w:vAlign w:val="center"/>
          </w:tcPr>
          <w:p w:rsidR="00150351" w:rsidRPr="00150351" w:rsidRDefault="00150351" w:rsidP="00640CC8">
            <w:pPr>
              <w:contextualSpacing/>
              <w:jc w:val="center"/>
            </w:pPr>
            <w:r w:rsidRPr="00150351">
              <w:t>Student</w:t>
            </w:r>
          </w:p>
          <w:p w:rsidR="00150351" w:rsidRPr="00150351" w:rsidRDefault="00150351" w:rsidP="00640CC8">
            <w:pPr>
              <w:contextualSpacing/>
              <w:jc w:val="center"/>
            </w:pPr>
            <w:r w:rsidRPr="00150351">
              <w:t>Chats</w:t>
            </w:r>
          </w:p>
        </w:tc>
        <w:tc>
          <w:tcPr>
            <w:tcW w:w="1663" w:type="dxa"/>
            <w:vAlign w:val="center"/>
          </w:tcPr>
          <w:p w:rsidR="00150351" w:rsidRPr="00150351" w:rsidRDefault="00150351" w:rsidP="00640CC8">
            <w:pPr>
              <w:contextualSpacing/>
              <w:jc w:val="center"/>
            </w:pPr>
            <w:r w:rsidRPr="00150351">
              <w:t>Request for</w:t>
            </w:r>
          </w:p>
          <w:p w:rsidR="00150351" w:rsidRPr="00150351" w:rsidRDefault="00150351" w:rsidP="00640CC8">
            <w:pPr>
              <w:contextualSpacing/>
              <w:jc w:val="center"/>
            </w:pPr>
            <w:r w:rsidRPr="00150351">
              <w:t>Chat</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Check Online</w:t>
            </w:r>
          </w:p>
          <w:p w:rsidR="00150351" w:rsidRPr="00150351" w:rsidRDefault="00150351" w:rsidP="00640CC8">
            <w:pPr>
              <w:contextualSpacing/>
              <w:jc w:val="center"/>
            </w:pPr>
            <w:r w:rsidRPr="00150351">
              <w:t>Users</w:t>
            </w:r>
          </w:p>
        </w:tc>
        <w:tc>
          <w:tcPr>
            <w:tcW w:w="1631" w:type="dxa"/>
            <w:vAlign w:val="center"/>
          </w:tcPr>
          <w:p w:rsidR="00150351" w:rsidRPr="00150351" w:rsidRDefault="00150351" w:rsidP="00640CC8">
            <w:pPr>
              <w:contextualSpacing/>
              <w:jc w:val="center"/>
            </w:pPr>
            <w:r w:rsidRPr="00150351">
              <w:t>Chat Box Opens</w:t>
            </w:r>
          </w:p>
        </w:tc>
        <w:tc>
          <w:tcPr>
            <w:tcW w:w="1537" w:type="dxa"/>
            <w:vAlign w:val="center"/>
          </w:tcPr>
          <w:p w:rsidR="00150351" w:rsidRPr="00150351" w:rsidRDefault="00150351" w:rsidP="00640CC8">
            <w:pPr>
              <w:jc w:val="center"/>
            </w:pPr>
            <w:r w:rsidRPr="00150351">
              <w:t>Student</w:t>
            </w:r>
          </w:p>
        </w:tc>
      </w:tr>
      <w:tr w:rsidR="00150351" w:rsidRPr="00150351" w:rsidTr="00150351">
        <w:trPr>
          <w:trHeight w:val="278"/>
        </w:trPr>
        <w:tc>
          <w:tcPr>
            <w:tcW w:w="546" w:type="dxa"/>
            <w:vAlign w:val="center"/>
          </w:tcPr>
          <w:p w:rsidR="00150351" w:rsidRPr="00150351" w:rsidRDefault="00150351" w:rsidP="00640CC8">
            <w:pPr>
              <w:jc w:val="center"/>
              <w:rPr>
                <w:b/>
              </w:rPr>
            </w:pPr>
            <w:r w:rsidRPr="00150351">
              <w:rPr>
                <w:b/>
              </w:rPr>
              <w:t>8</w:t>
            </w:r>
          </w:p>
        </w:tc>
        <w:tc>
          <w:tcPr>
            <w:tcW w:w="1965" w:type="dxa"/>
            <w:vAlign w:val="center"/>
          </w:tcPr>
          <w:p w:rsidR="00150351" w:rsidRPr="00150351" w:rsidRDefault="00150351" w:rsidP="00640CC8">
            <w:pPr>
              <w:contextualSpacing/>
              <w:jc w:val="center"/>
            </w:pPr>
            <w:r w:rsidRPr="00150351">
              <w:t>StudentSigns Out</w:t>
            </w:r>
          </w:p>
        </w:tc>
        <w:tc>
          <w:tcPr>
            <w:tcW w:w="1663" w:type="dxa"/>
            <w:vAlign w:val="center"/>
          </w:tcPr>
          <w:p w:rsidR="00150351" w:rsidRPr="00150351" w:rsidRDefault="00150351" w:rsidP="00640CC8">
            <w:pPr>
              <w:contextualSpacing/>
              <w:jc w:val="center"/>
            </w:pPr>
            <w:r w:rsidRPr="00150351">
              <w:t>Logout Request</w:t>
            </w:r>
          </w:p>
        </w:tc>
        <w:tc>
          <w:tcPr>
            <w:tcW w:w="1061" w:type="dxa"/>
            <w:vAlign w:val="center"/>
          </w:tcPr>
          <w:p w:rsidR="00150351" w:rsidRPr="00150351" w:rsidRDefault="00150351" w:rsidP="00640CC8">
            <w:pPr>
              <w:contextualSpacing/>
              <w:jc w:val="center"/>
            </w:pPr>
            <w:r w:rsidRPr="00150351">
              <w:t>Student</w:t>
            </w:r>
          </w:p>
        </w:tc>
        <w:tc>
          <w:tcPr>
            <w:tcW w:w="1568" w:type="dxa"/>
            <w:vAlign w:val="center"/>
          </w:tcPr>
          <w:p w:rsidR="00150351" w:rsidRPr="00150351" w:rsidRDefault="00150351" w:rsidP="00640CC8">
            <w:pPr>
              <w:contextualSpacing/>
              <w:jc w:val="center"/>
            </w:pPr>
            <w:r w:rsidRPr="00150351">
              <w:t>Using of Sign-out Control</w:t>
            </w:r>
          </w:p>
        </w:tc>
        <w:tc>
          <w:tcPr>
            <w:tcW w:w="1631" w:type="dxa"/>
            <w:vAlign w:val="center"/>
          </w:tcPr>
          <w:p w:rsidR="00150351" w:rsidRPr="00150351" w:rsidRDefault="00150351" w:rsidP="00640CC8">
            <w:pPr>
              <w:contextualSpacing/>
              <w:jc w:val="center"/>
            </w:pPr>
            <w:r w:rsidRPr="00150351">
              <w:t>Sign-out Notification</w:t>
            </w:r>
          </w:p>
        </w:tc>
        <w:tc>
          <w:tcPr>
            <w:tcW w:w="1537" w:type="dxa"/>
            <w:vAlign w:val="center"/>
          </w:tcPr>
          <w:p w:rsidR="00150351" w:rsidRPr="00150351" w:rsidRDefault="00150351" w:rsidP="00640CC8">
            <w:pPr>
              <w:jc w:val="center"/>
            </w:pPr>
            <w:r w:rsidRPr="00150351">
              <w:t>Student</w:t>
            </w:r>
          </w:p>
        </w:tc>
      </w:tr>
    </w:tbl>
    <w:p w:rsidR="00295F81" w:rsidRPr="00295F81" w:rsidRDefault="00295F81" w:rsidP="00295F81">
      <w:pPr>
        <w:rPr>
          <w:rFonts w:cs="Times New Roman"/>
          <w:b/>
          <w:i/>
          <w:sz w:val="28"/>
          <w:szCs w:val="28"/>
          <w:u w:val="single"/>
        </w:rPr>
      </w:pPr>
    </w:p>
    <w:p w:rsidR="00295F81" w:rsidRDefault="00295F81" w:rsidP="00295F81">
      <w:pPr>
        <w:rPr>
          <w:rFonts w:cs="Times New Roman"/>
          <w:b/>
          <w:i/>
          <w:sz w:val="36"/>
          <w:szCs w:val="36"/>
          <w:u w:val="single"/>
        </w:rPr>
      </w:pPr>
    </w:p>
    <w:p w:rsidR="00295F81" w:rsidRPr="00150351" w:rsidRDefault="00295F81" w:rsidP="00295F81">
      <w:pPr>
        <w:rPr>
          <w:rFonts w:cs="Times New Roman"/>
          <w:b/>
          <w:sz w:val="28"/>
          <w:szCs w:val="28"/>
        </w:rPr>
      </w:pPr>
      <w:r w:rsidRPr="00150351">
        <w:rPr>
          <w:rFonts w:cs="Times New Roman"/>
          <w:b/>
          <w:sz w:val="28"/>
          <w:szCs w:val="28"/>
        </w:rPr>
        <w:lastRenderedPageBreak/>
        <w:t>Faculty Side:</w:t>
      </w:r>
    </w:p>
    <w:tbl>
      <w:tblPr>
        <w:tblStyle w:val="TableGrid"/>
        <w:tblpPr w:leftFromText="180" w:rightFromText="180" w:vertAnchor="text" w:horzAnchor="margin" w:tblpXSpec="center" w:tblpY="337"/>
        <w:tblW w:w="10406" w:type="dxa"/>
        <w:tblLook w:val="04A0" w:firstRow="1" w:lastRow="0" w:firstColumn="1" w:lastColumn="0" w:noHBand="0" w:noVBand="1"/>
      </w:tblPr>
      <w:tblGrid>
        <w:gridCol w:w="644"/>
        <w:gridCol w:w="1736"/>
        <w:gridCol w:w="1519"/>
        <w:gridCol w:w="1189"/>
        <w:gridCol w:w="1674"/>
        <w:gridCol w:w="1863"/>
        <w:gridCol w:w="1781"/>
      </w:tblGrid>
      <w:tr w:rsidR="00295F81" w:rsidRPr="00295F81" w:rsidTr="00295F81">
        <w:trPr>
          <w:trHeight w:val="980"/>
        </w:trPr>
        <w:tc>
          <w:tcPr>
            <w:tcW w:w="644" w:type="dxa"/>
          </w:tcPr>
          <w:p w:rsidR="00295F81" w:rsidRPr="00295F81" w:rsidRDefault="00295F81" w:rsidP="00295F81">
            <w:pPr>
              <w:contextualSpacing/>
              <w:rPr>
                <w:b/>
              </w:rPr>
            </w:pPr>
            <w:r w:rsidRPr="00295F81">
              <w:rPr>
                <w:b/>
              </w:rPr>
              <w:t>Sr.</w:t>
            </w:r>
          </w:p>
          <w:p w:rsidR="00295F81" w:rsidRPr="00295F81" w:rsidRDefault="00295F81" w:rsidP="00295F81">
            <w:pPr>
              <w:contextualSpacing/>
              <w:rPr>
                <w:b/>
              </w:rPr>
            </w:pPr>
            <w:r w:rsidRPr="00295F81">
              <w:rPr>
                <w:b/>
              </w:rPr>
              <w:t>No</w:t>
            </w:r>
          </w:p>
        </w:tc>
        <w:tc>
          <w:tcPr>
            <w:tcW w:w="1736" w:type="dxa"/>
          </w:tcPr>
          <w:p w:rsidR="00295F81" w:rsidRPr="00295F81" w:rsidRDefault="00295F81" w:rsidP="00295F81">
            <w:pPr>
              <w:contextualSpacing/>
              <w:jc w:val="center"/>
              <w:rPr>
                <w:b/>
              </w:rPr>
            </w:pPr>
            <w:r w:rsidRPr="00295F81">
              <w:rPr>
                <w:b/>
              </w:rPr>
              <w:t>Event</w:t>
            </w:r>
          </w:p>
        </w:tc>
        <w:tc>
          <w:tcPr>
            <w:tcW w:w="1519" w:type="dxa"/>
          </w:tcPr>
          <w:p w:rsidR="00295F81" w:rsidRPr="00295F81" w:rsidRDefault="00295F81" w:rsidP="00295F81">
            <w:pPr>
              <w:contextualSpacing/>
              <w:jc w:val="center"/>
            </w:pPr>
            <w:r w:rsidRPr="00295F81">
              <w:rPr>
                <w:b/>
              </w:rPr>
              <w:t>Trigger</w:t>
            </w:r>
          </w:p>
        </w:tc>
        <w:tc>
          <w:tcPr>
            <w:tcW w:w="1189" w:type="dxa"/>
          </w:tcPr>
          <w:p w:rsidR="00295F81" w:rsidRPr="00295F81" w:rsidRDefault="00295F81" w:rsidP="00295F81">
            <w:pPr>
              <w:contextualSpacing/>
              <w:jc w:val="center"/>
              <w:rPr>
                <w:b/>
              </w:rPr>
            </w:pPr>
            <w:r w:rsidRPr="00295F81">
              <w:rPr>
                <w:b/>
              </w:rPr>
              <w:t>Source</w:t>
            </w:r>
          </w:p>
        </w:tc>
        <w:tc>
          <w:tcPr>
            <w:tcW w:w="1674" w:type="dxa"/>
          </w:tcPr>
          <w:p w:rsidR="00295F81" w:rsidRPr="00295F81" w:rsidRDefault="00295F81" w:rsidP="00295F81">
            <w:pPr>
              <w:contextualSpacing/>
              <w:jc w:val="center"/>
              <w:rPr>
                <w:b/>
              </w:rPr>
            </w:pPr>
            <w:r w:rsidRPr="00295F81">
              <w:rPr>
                <w:b/>
              </w:rPr>
              <w:t>Activity</w:t>
            </w:r>
          </w:p>
        </w:tc>
        <w:tc>
          <w:tcPr>
            <w:tcW w:w="1863" w:type="dxa"/>
          </w:tcPr>
          <w:p w:rsidR="00295F81" w:rsidRPr="00295F81" w:rsidRDefault="00295F81" w:rsidP="00295F81">
            <w:pPr>
              <w:contextualSpacing/>
              <w:jc w:val="center"/>
              <w:rPr>
                <w:b/>
              </w:rPr>
            </w:pPr>
            <w:r w:rsidRPr="00295F81">
              <w:rPr>
                <w:b/>
              </w:rPr>
              <w:t>Response</w:t>
            </w:r>
          </w:p>
        </w:tc>
        <w:tc>
          <w:tcPr>
            <w:tcW w:w="1781" w:type="dxa"/>
          </w:tcPr>
          <w:p w:rsidR="00295F81" w:rsidRPr="00295F81" w:rsidRDefault="00295F81" w:rsidP="00295F81">
            <w:pPr>
              <w:contextualSpacing/>
              <w:jc w:val="center"/>
              <w:rPr>
                <w:b/>
              </w:rPr>
            </w:pPr>
            <w:r w:rsidRPr="00295F81">
              <w:rPr>
                <w:b/>
              </w:rPr>
              <w:t>Destination</w:t>
            </w:r>
          </w:p>
        </w:tc>
      </w:tr>
      <w:tr w:rsidR="00295F81" w:rsidRPr="00295F81" w:rsidTr="00295F81">
        <w:trPr>
          <w:trHeight w:val="1431"/>
        </w:trPr>
        <w:tc>
          <w:tcPr>
            <w:tcW w:w="644" w:type="dxa"/>
            <w:vAlign w:val="center"/>
          </w:tcPr>
          <w:p w:rsidR="00295F81" w:rsidRPr="00295F81" w:rsidRDefault="00295F81" w:rsidP="00295F81">
            <w:pPr>
              <w:jc w:val="center"/>
              <w:rPr>
                <w:b/>
              </w:rPr>
            </w:pPr>
            <w:r w:rsidRPr="00295F81">
              <w:rPr>
                <w:b/>
              </w:rPr>
              <w:t>1</w:t>
            </w:r>
          </w:p>
        </w:tc>
        <w:tc>
          <w:tcPr>
            <w:tcW w:w="1736" w:type="dxa"/>
            <w:vAlign w:val="center"/>
          </w:tcPr>
          <w:p w:rsidR="00295F81" w:rsidRPr="00295F81" w:rsidRDefault="00295F81" w:rsidP="00295F81">
            <w:pPr>
              <w:contextualSpacing/>
              <w:jc w:val="center"/>
            </w:pPr>
            <w:r w:rsidRPr="00295F81">
              <w:t>Faculty Registers</w:t>
            </w:r>
          </w:p>
        </w:tc>
        <w:tc>
          <w:tcPr>
            <w:tcW w:w="1519" w:type="dxa"/>
            <w:vAlign w:val="center"/>
          </w:tcPr>
          <w:p w:rsidR="00295F81" w:rsidRPr="00295F81" w:rsidRDefault="00295F81" w:rsidP="00295F81">
            <w:pPr>
              <w:contextualSpacing/>
              <w:jc w:val="center"/>
            </w:pPr>
            <w:r w:rsidRPr="00295F81">
              <w:t>Register Request</w:t>
            </w:r>
          </w:p>
        </w:tc>
        <w:tc>
          <w:tcPr>
            <w:tcW w:w="1189" w:type="dxa"/>
            <w:vAlign w:val="center"/>
          </w:tcPr>
          <w:p w:rsidR="00295F81" w:rsidRPr="00295F81" w:rsidRDefault="00295F81" w:rsidP="00295F81">
            <w:pPr>
              <w:contextualSpacing/>
              <w:jc w:val="center"/>
            </w:pPr>
            <w:r w:rsidRPr="00295F81">
              <w:t>Faculty</w:t>
            </w:r>
          </w:p>
        </w:tc>
        <w:tc>
          <w:tcPr>
            <w:tcW w:w="1674" w:type="dxa"/>
            <w:vAlign w:val="center"/>
          </w:tcPr>
          <w:p w:rsidR="00295F81" w:rsidRPr="00295F81" w:rsidRDefault="00295F81" w:rsidP="00295F81">
            <w:pPr>
              <w:contextualSpacing/>
              <w:jc w:val="center"/>
            </w:pPr>
            <w:r w:rsidRPr="00295F81">
              <w:t>Validation of entered details</w:t>
            </w:r>
          </w:p>
        </w:tc>
        <w:tc>
          <w:tcPr>
            <w:tcW w:w="1863" w:type="dxa"/>
            <w:vAlign w:val="center"/>
          </w:tcPr>
          <w:p w:rsidR="00295F81" w:rsidRPr="00295F81" w:rsidRDefault="00295F81" w:rsidP="00295F81">
            <w:pPr>
              <w:contextualSpacing/>
              <w:jc w:val="center"/>
            </w:pPr>
            <w:r w:rsidRPr="00295F81">
              <w:t>Registration Notification &amp; Welcome Message</w:t>
            </w:r>
          </w:p>
        </w:tc>
        <w:tc>
          <w:tcPr>
            <w:tcW w:w="1781" w:type="dxa"/>
            <w:vAlign w:val="center"/>
          </w:tcPr>
          <w:p w:rsidR="00295F81" w:rsidRPr="00295F81" w:rsidRDefault="00295F81" w:rsidP="00295F81">
            <w:pPr>
              <w:jc w:val="center"/>
            </w:pPr>
            <w:r w:rsidRPr="00295F81">
              <w:t>Faculty</w:t>
            </w:r>
          </w:p>
        </w:tc>
      </w:tr>
      <w:tr w:rsidR="00295F81" w:rsidRPr="00295F81" w:rsidTr="00295F81">
        <w:trPr>
          <w:trHeight w:val="1431"/>
        </w:trPr>
        <w:tc>
          <w:tcPr>
            <w:tcW w:w="644" w:type="dxa"/>
            <w:vAlign w:val="center"/>
          </w:tcPr>
          <w:p w:rsidR="00295F81" w:rsidRPr="00295F81" w:rsidRDefault="00295F81" w:rsidP="00295F81">
            <w:pPr>
              <w:jc w:val="center"/>
              <w:rPr>
                <w:b/>
              </w:rPr>
            </w:pPr>
            <w:r w:rsidRPr="00295F81">
              <w:rPr>
                <w:b/>
              </w:rPr>
              <w:t>2</w:t>
            </w:r>
          </w:p>
        </w:tc>
        <w:tc>
          <w:tcPr>
            <w:tcW w:w="1736" w:type="dxa"/>
            <w:vAlign w:val="center"/>
          </w:tcPr>
          <w:p w:rsidR="00295F81" w:rsidRPr="00295F81" w:rsidRDefault="00295F81" w:rsidP="00295F81">
            <w:pPr>
              <w:contextualSpacing/>
              <w:jc w:val="center"/>
            </w:pPr>
            <w:r w:rsidRPr="00295F81">
              <w:t>Faculty Logs In</w:t>
            </w:r>
          </w:p>
        </w:tc>
        <w:tc>
          <w:tcPr>
            <w:tcW w:w="1519" w:type="dxa"/>
            <w:vAlign w:val="center"/>
          </w:tcPr>
          <w:p w:rsidR="00295F81" w:rsidRPr="00295F81" w:rsidRDefault="00295F81" w:rsidP="00295F81">
            <w:pPr>
              <w:contextualSpacing/>
              <w:jc w:val="center"/>
            </w:pPr>
            <w:r w:rsidRPr="00295F81">
              <w:t>Login Request</w:t>
            </w:r>
          </w:p>
        </w:tc>
        <w:tc>
          <w:tcPr>
            <w:tcW w:w="1189" w:type="dxa"/>
            <w:vAlign w:val="center"/>
          </w:tcPr>
          <w:p w:rsidR="00295F81" w:rsidRPr="00295F81" w:rsidRDefault="00295F81" w:rsidP="00295F81">
            <w:pPr>
              <w:contextualSpacing/>
              <w:jc w:val="center"/>
            </w:pPr>
            <w:r w:rsidRPr="00295F81">
              <w:t>Faculty</w:t>
            </w:r>
          </w:p>
        </w:tc>
        <w:tc>
          <w:tcPr>
            <w:tcW w:w="1674" w:type="dxa"/>
            <w:vAlign w:val="center"/>
          </w:tcPr>
          <w:p w:rsidR="00295F81" w:rsidRPr="00295F81" w:rsidRDefault="00295F81" w:rsidP="00295F81">
            <w:pPr>
              <w:contextualSpacing/>
              <w:jc w:val="center"/>
            </w:pPr>
            <w:r w:rsidRPr="00295F81">
              <w:t>Validate Faculty’s Username &amp; Password</w:t>
            </w:r>
          </w:p>
        </w:tc>
        <w:tc>
          <w:tcPr>
            <w:tcW w:w="1863" w:type="dxa"/>
            <w:vAlign w:val="center"/>
          </w:tcPr>
          <w:p w:rsidR="00295F81" w:rsidRPr="00295F81" w:rsidRDefault="00295F81" w:rsidP="00295F81">
            <w:pPr>
              <w:contextualSpacing/>
              <w:jc w:val="center"/>
            </w:pPr>
            <w:r w:rsidRPr="00295F81">
              <w:t>Username &amp; Password Validation Notification</w:t>
            </w:r>
          </w:p>
        </w:tc>
        <w:tc>
          <w:tcPr>
            <w:tcW w:w="1781" w:type="dxa"/>
            <w:vAlign w:val="center"/>
          </w:tcPr>
          <w:p w:rsidR="00295F81" w:rsidRPr="00295F81" w:rsidRDefault="00295F81" w:rsidP="00295F81">
            <w:pPr>
              <w:jc w:val="center"/>
            </w:pPr>
            <w:r w:rsidRPr="00295F81">
              <w:t>Faculty</w:t>
            </w:r>
          </w:p>
        </w:tc>
      </w:tr>
      <w:tr w:rsidR="00295F81" w:rsidRPr="00295F81" w:rsidTr="00295F81">
        <w:trPr>
          <w:trHeight w:val="1431"/>
        </w:trPr>
        <w:tc>
          <w:tcPr>
            <w:tcW w:w="644" w:type="dxa"/>
            <w:vAlign w:val="center"/>
          </w:tcPr>
          <w:p w:rsidR="00295F81" w:rsidRPr="00295F81" w:rsidRDefault="00295F81" w:rsidP="00295F81">
            <w:pPr>
              <w:jc w:val="center"/>
              <w:rPr>
                <w:b/>
              </w:rPr>
            </w:pPr>
            <w:r w:rsidRPr="00295F81">
              <w:rPr>
                <w:b/>
              </w:rPr>
              <w:t>3</w:t>
            </w:r>
          </w:p>
        </w:tc>
        <w:tc>
          <w:tcPr>
            <w:tcW w:w="1736" w:type="dxa"/>
            <w:vAlign w:val="center"/>
          </w:tcPr>
          <w:p w:rsidR="00295F81" w:rsidRPr="00295F81" w:rsidRDefault="00295F81" w:rsidP="00295F81">
            <w:pPr>
              <w:contextualSpacing/>
              <w:jc w:val="center"/>
            </w:pPr>
            <w:r w:rsidRPr="00295F81">
              <w:t>FacultyUpload</w:t>
            </w:r>
          </w:p>
          <w:p w:rsidR="00295F81" w:rsidRPr="00295F81" w:rsidRDefault="00295F81" w:rsidP="00295F81">
            <w:pPr>
              <w:contextualSpacing/>
              <w:jc w:val="center"/>
            </w:pPr>
            <w:r w:rsidRPr="00295F81">
              <w:t>Documents</w:t>
            </w:r>
          </w:p>
        </w:tc>
        <w:tc>
          <w:tcPr>
            <w:tcW w:w="1519" w:type="dxa"/>
            <w:vAlign w:val="center"/>
          </w:tcPr>
          <w:p w:rsidR="00295F81" w:rsidRPr="00295F81" w:rsidRDefault="00295F81" w:rsidP="00295F81">
            <w:pPr>
              <w:contextualSpacing/>
              <w:jc w:val="center"/>
            </w:pPr>
            <w:r w:rsidRPr="00295F81">
              <w:t>Request for Upload</w:t>
            </w:r>
          </w:p>
        </w:tc>
        <w:tc>
          <w:tcPr>
            <w:tcW w:w="1189" w:type="dxa"/>
            <w:vAlign w:val="center"/>
          </w:tcPr>
          <w:p w:rsidR="00295F81" w:rsidRPr="00295F81" w:rsidRDefault="00295F81" w:rsidP="00295F81">
            <w:pPr>
              <w:contextualSpacing/>
              <w:jc w:val="center"/>
            </w:pPr>
            <w:r w:rsidRPr="00295F81">
              <w:t>Faculty</w:t>
            </w:r>
          </w:p>
        </w:tc>
        <w:tc>
          <w:tcPr>
            <w:tcW w:w="1674" w:type="dxa"/>
            <w:vAlign w:val="center"/>
          </w:tcPr>
          <w:p w:rsidR="00295F81" w:rsidRPr="00295F81" w:rsidRDefault="00295F81" w:rsidP="00295F81">
            <w:pPr>
              <w:contextualSpacing/>
              <w:jc w:val="center"/>
            </w:pPr>
            <w:r w:rsidRPr="00295F81">
              <w:t>Upload</w:t>
            </w:r>
          </w:p>
          <w:p w:rsidR="00295F81" w:rsidRPr="00295F81" w:rsidRDefault="00295F81" w:rsidP="00295F81">
            <w:pPr>
              <w:contextualSpacing/>
              <w:jc w:val="center"/>
            </w:pPr>
            <w:r w:rsidRPr="00295F81">
              <w:t>Documents</w:t>
            </w:r>
          </w:p>
        </w:tc>
        <w:tc>
          <w:tcPr>
            <w:tcW w:w="1863" w:type="dxa"/>
            <w:vAlign w:val="center"/>
          </w:tcPr>
          <w:p w:rsidR="00295F81" w:rsidRPr="00295F81" w:rsidRDefault="00295F81" w:rsidP="00295F81">
            <w:pPr>
              <w:contextualSpacing/>
              <w:jc w:val="center"/>
            </w:pPr>
            <w:r w:rsidRPr="00295F81">
              <w:t>Upload Success</w:t>
            </w:r>
          </w:p>
          <w:p w:rsidR="00295F81" w:rsidRPr="00295F81" w:rsidRDefault="00295F81" w:rsidP="00295F81">
            <w:pPr>
              <w:contextualSpacing/>
              <w:jc w:val="center"/>
            </w:pPr>
            <w:r w:rsidRPr="00295F81">
              <w:t>Message</w:t>
            </w:r>
          </w:p>
        </w:tc>
        <w:tc>
          <w:tcPr>
            <w:tcW w:w="1781" w:type="dxa"/>
            <w:vAlign w:val="center"/>
          </w:tcPr>
          <w:p w:rsidR="00295F81" w:rsidRPr="00295F81" w:rsidRDefault="00295F81" w:rsidP="00295F81">
            <w:pPr>
              <w:jc w:val="center"/>
            </w:pPr>
            <w:r w:rsidRPr="00295F81">
              <w:t>Faculty</w:t>
            </w:r>
          </w:p>
        </w:tc>
      </w:tr>
      <w:tr w:rsidR="00295F81" w:rsidRPr="00295F81" w:rsidTr="00295F81">
        <w:trPr>
          <w:trHeight w:val="1431"/>
        </w:trPr>
        <w:tc>
          <w:tcPr>
            <w:tcW w:w="644" w:type="dxa"/>
            <w:vAlign w:val="center"/>
          </w:tcPr>
          <w:p w:rsidR="00295F81" w:rsidRPr="00295F81" w:rsidRDefault="00295F81" w:rsidP="00295F81">
            <w:pPr>
              <w:jc w:val="center"/>
              <w:rPr>
                <w:b/>
              </w:rPr>
            </w:pPr>
            <w:r w:rsidRPr="00295F81">
              <w:rPr>
                <w:b/>
              </w:rPr>
              <w:t>5</w:t>
            </w:r>
          </w:p>
        </w:tc>
        <w:tc>
          <w:tcPr>
            <w:tcW w:w="1736" w:type="dxa"/>
            <w:vAlign w:val="center"/>
          </w:tcPr>
          <w:p w:rsidR="00295F81" w:rsidRPr="00295F81" w:rsidRDefault="00295F81" w:rsidP="00295F81">
            <w:pPr>
              <w:contextualSpacing/>
              <w:jc w:val="center"/>
            </w:pPr>
            <w:r w:rsidRPr="00295F81">
              <w:t>Faculty</w:t>
            </w:r>
          </w:p>
          <w:p w:rsidR="00295F81" w:rsidRPr="00295F81" w:rsidRDefault="00295F81" w:rsidP="00295F81">
            <w:pPr>
              <w:contextualSpacing/>
              <w:jc w:val="center"/>
            </w:pPr>
            <w:r w:rsidRPr="00295F81">
              <w:t>Chats</w:t>
            </w:r>
          </w:p>
        </w:tc>
        <w:tc>
          <w:tcPr>
            <w:tcW w:w="1519" w:type="dxa"/>
            <w:vAlign w:val="center"/>
          </w:tcPr>
          <w:p w:rsidR="00295F81" w:rsidRPr="00295F81" w:rsidRDefault="00295F81" w:rsidP="00295F81">
            <w:pPr>
              <w:contextualSpacing/>
              <w:jc w:val="center"/>
            </w:pPr>
            <w:r w:rsidRPr="00295F81">
              <w:t>Request for</w:t>
            </w:r>
          </w:p>
          <w:p w:rsidR="00295F81" w:rsidRPr="00295F81" w:rsidRDefault="00295F81" w:rsidP="00295F81">
            <w:pPr>
              <w:contextualSpacing/>
              <w:jc w:val="center"/>
            </w:pPr>
            <w:r w:rsidRPr="00295F81">
              <w:t>Chat</w:t>
            </w:r>
          </w:p>
        </w:tc>
        <w:tc>
          <w:tcPr>
            <w:tcW w:w="1189" w:type="dxa"/>
            <w:vAlign w:val="center"/>
          </w:tcPr>
          <w:p w:rsidR="00295F81" w:rsidRPr="00295F81" w:rsidRDefault="00295F81" w:rsidP="00295F81">
            <w:pPr>
              <w:contextualSpacing/>
              <w:jc w:val="center"/>
            </w:pPr>
            <w:r w:rsidRPr="00295F81">
              <w:t>Faculty</w:t>
            </w:r>
          </w:p>
        </w:tc>
        <w:tc>
          <w:tcPr>
            <w:tcW w:w="1674" w:type="dxa"/>
            <w:vAlign w:val="center"/>
          </w:tcPr>
          <w:p w:rsidR="00295F81" w:rsidRPr="00295F81" w:rsidRDefault="00295F81" w:rsidP="00295F81">
            <w:pPr>
              <w:contextualSpacing/>
              <w:jc w:val="center"/>
            </w:pPr>
            <w:r w:rsidRPr="00295F81">
              <w:t>Check Online</w:t>
            </w:r>
          </w:p>
          <w:p w:rsidR="00295F81" w:rsidRPr="00295F81" w:rsidRDefault="00295F81" w:rsidP="00295F81">
            <w:pPr>
              <w:contextualSpacing/>
              <w:jc w:val="center"/>
            </w:pPr>
            <w:r w:rsidRPr="00295F81">
              <w:t>Users</w:t>
            </w:r>
          </w:p>
        </w:tc>
        <w:tc>
          <w:tcPr>
            <w:tcW w:w="1863" w:type="dxa"/>
            <w:vAlign w:val="center"/>
          </w:tcPr>
          <w:p w:rsidR="00295F81" w:rsidRPr="00295F81" w:rsidRDefault="00295F81" w:rsidP="00295F81">
            <w:pPr>
              <w:contextualSpacing/>
              <w:jc w:val="center"/>
            </w:pPr>
            <w:r w:rsidRPr="00295F81">
              <w:t>Chat Box Opens</w:t>
            </w:r>
          </w:p>
        </w:tc>
        <w:tc>
          <w:tcPr>
            <w:tcW w:w="1781" w:type="dxa"/>
            <w:vAlign w:val="center"/>
          </w:tcPr>
          <w:p w:rsidR="00295F81" w:rsidRPr="00295F81" w:rsidRDefault="00295F81" w:rsidP="00295F81">
            <w:pPr>
              <w:jc w:val="center"/>
            </w:pPr>
            <w:r w:rsidRPr="00295F81">
              <w:t>Faculty</w:t>
            </w:r>
          </w:p>
        </w:tc>
      </w:tr>
      <w:tr w:rsidR="00295F81" w:rsidRPr="00295F81" w:rsidTr="00295F81">
        <w:trPr>
          <w:trHeight w:val="1250"/>
        </w:trPr>
        <w:tc>
          <w:tcPr>
            <w:tcW w:w="644" w:type="dxa"/>
            <w:vAlign w:val="center"/>
          </w:tcPr>
          <w:p w:rsidR="00295F81" w:rsidRPr="00295F81" w:rsidRDefault="00295F81" w:rsidP="00295F81">
            <w:pPr>
              <w:jc w:val="center"/>
              <w:rPr>
                <w:b/>
              </w:rPr>
            </w:pPr>
            <w:r w:rsidRPr="00295F81">
              <w:rPr>
                <w:b/>
              </w:rPr>
              <w:t>6</w:t>
            </w:r>
          </w:p>
        </w:tc>
        <w:tc>
          <w:tcPr>
            <w:tcW w:w="1736" w:type="dxa"/>
            <w:vAlign w:val="center"/>
          </w:tcPr>
          <w:p w:rsidR="00295F81" w:rsidRPr="00295F81" w:rsidRDefault="00295F81" w:rsidP="00295F81">
            <w:pPr>
              <w:contextualSpacing/>
              <w:jc w:val="center"/>
            </w:pPr>
            <w:r w:rsidRPr="00295F81">
              <w:t>Faculty Signs Out</w:t>
            </w:r>
          </w:p>
        </w:tc>
        <w:tc>
          <w:tcPr>
            <w:tcW w:w="1519" w:type="dxa"/>
            <w:vAlign w:val="center"/>
          </w:tcPr>
          <w:p w:rsidR="00295F81" w:rsidRPr="00295F81" w:rsidRDefault="00295F81" w:rsidP="00295F81">
            <w:pPr>
              <w:contextualSpacing/>
              <w:jc w:val="center"/>
            </w:pPr>
            <w:r w:rsidRPr="00295F81">
              <w:t>Logout Request</w:t>
            </w:r>
          </w:p>
        </w:tc>
        <w:tc>
          <w:tcPr>
            <w:tcW w:w="1189" w:type="dxa"/>
            <w:vAlign w:val="center"/>
          </w:tcPr>
          <w:p w:rsidR="00295F81" w:rsidRPr="00295F81" w:rsidRDefault="00295F81" w:rsidP="00295F81">
            <w:pPr>
              <w:contextualSpacing/>
              <w:jc w:val="center"/>
            </w:pPr>
            <w:r w:rsidRPr="00295F81">
              <w:t>Faculty</w:t>
            </w:r>
          </w:p>
        </w:tc>
        <w:tc>
          <w:tcPr>
            <w:tcW w:w="1674" w:type="dxa"/>
            <w:vAlign w:val="center"/>
          </w:tcPr>
          <w:p w:rsidR="00295F81" w:rsidRPr="00295F81" w:rsidRDefault="00295F81" w:rsidP="00295F81">
            <w:pPr>
              <w:contextualSpacing/>
              <w:jc w:val="center"/>
            </w:pPr>
            <w:r w:rsidRPr="00295F81">
              <w:t>Using of Sign-out Control</w:t>
            </w:r>
          </w:p>
        </w:tc>
        <w:tc>
          <w:tcPr>
            <w:tcW w:w="1863" w:type="dxa"/>
            <w:vAlign w:val="center"/>
          </w:tcPr>
          <w:p w:rsidR="00295F81" w:rsidRPr="00295F81" w:rsidRDefault="00295F81" w:rsidP="00295F81">
            <w:pPr>
              <w:contextualSpacing/>
              <w:jc w:val="center"/>
            </w:pPr>
            <w:r w:rsidRPr="00295F81">
              <w:t>Sign-out Notification</w:t>
            </w:r>
          </w:p>
        </w:tc>
        <w:tc>
          <w:tcPr>
            <w:tcW w:w="1781" w:type="dxa"/>
            <w:vAlign w:val="center"/>
          </w:tcPr>
          <w:p w:rsidR="00295F81" w:rsidRPr="00295F81" w:rsidRDefault="00295F81" w:rsidP="00295F81">
            <w:pPr>
              <w:jc w:val="center"/>
            </w:pPr>
            <w:r w:rsidRPr="00295F81">
              <w:t>Faculty</w:t>
            </w:r>
          </w:p>
        </w:tc>
      </w:tr>
    </w:tbl>
    <w:p w:rsidR="00295F81" w:rsidRPr="00295F81" w:rsidRDefault="00295F81" w:rsidP="00295F81">
      <w:pPr>
        <w:rPr>
          <w:rFonts w:cs="Times New Roman"/>
          <w:b/>
          <w:u w:val="single"/>
        </w:rPr>
      </w:pPr>
    </w:p>
    <w:p w:rsidR="00295F81" w:rsidRPr="00295F81" w:rsidRDefault="00295F81" w:rsidP="00295F81">
      <w:pPr>
        <w:spacing w:line="480" w:lineRule="auto"/>
        <w:jc w:val="center"/>
        <w:rPr>
          <w:rFonts w:cs="Times New Roman"/>
          <w:b/>
        </w:rPr>
      </w:pPr>
    </w:p>
    <w:p w:rsidR="00295F81" w:rsidRPr="0014453B" w:rsidRDefault="00295F81" w:rsidP="00295F81">
      <w:pPr>
        <w:rPr>
          <w:rFonts w:cs="Times New Roman"/>
          <w:b/>
          <w:sz w:val="48"/>
          <w:szCs w:val="26"/>
        </w:rPr>
      </w:pPr>
    </w:p>
    <w:p w:rsidR="00295F81" w:rsidRPr="00150351" w:rsidRDefault="00295F81" w:rsidP="00295F81">
      <w:pPr>
        <w:rPr>
          <w:rFonts w:cs="Times New Roman"/>
          <w:b/>
          <w:sz w:val="28"/>
          <w:szCs w:val="28"/>
        </w:rPr>
      </w:pPr>
      <w:r w:rsidRPr="00150351">
        <w:rPr>
          <w:rFonts w:cs="Times New Roman"/>
          <w:b/>
          <w:sz w:val="28"/>
          <w:szCs w:val="28"/>
        </w:rPr>
        <w:t>Admin Side:</w:t>
      </w:r>
    </w:p>
    <w:tbl>
      <w:tblPr>
        <w:tblStyle w:val="TableGrid"/>
        <w:tblpPr w:leftFromText="180" w:rightFromText="180" w:vertAnchor="text" w:horzAnchor="margin" w:tblpXSpec="center" w:tblpY="284"/>
        <w:tblW w:w="10728" w:type="dxa"/>
        <w:tblLayout w:type="fixed"/>
        <w:tblLook w:val="04A0" w:firstRow="1" w:lastRow="0" w:firstColumn="1" w:lastColumn="0" w:noHBand="0" w:noVBand="1"/>
      </w:tblPr>
      <w:tblGrid>
        <w:gridCol w:w="720"/>
        <w:gridCol w:w="1800"/>
        <w:gridCol w:w="1548"/>
        <w:gridCol w:w="1350"/>
        <w:gridCol w:w="1710"/>
        <w:gridCol w:w="1890"/>
        <w:gridCol w:w="1710"/>
      </w:tblGrid>
      <w:tr w:rsidR="00295F81" w:rsidRPr="0014453B" w:rsidTr="00295F81">
        <w:trPr>
          <w:trHeight w:val="800"/>
        </w:trPr>
        <w:tc>
          <w:tcPr>
            <w:tcW w:w="720" w:type="dxa"/>
          </w:tcPr>
          <w:p w:rsidR="00295F81" w:rsidRPr="00295F81" w:rsidRDefault="00295F81" w:rsidP="00295F81">
            <w:pPr>
              <w:contextualSpacing/>
              <w:jc w:val="center"/>
              <w:rPr>
                <w:b/>
              </w:rPr>
            </w:pPr>
            <w:r w:rsidRPr="00295F81">
              <w:rPr>
                <w:b/>
              </w:rPr>
              <w:t>Sr.</w:t>
            </w:r>
          </w:p>
          <w:p w:rsidR="00295F81" w:rsidRPr="00295F81" w:rsidRDefault="00295F81" w:rsidP="00295F81">
            <w:pPr>
              <w:contextualSpacing/>
              <w:jc w:val="center"/>
              <w:rPr>
                <w:b/>
              </w:rPr>
            </w:pPr>
            <w:r w:rsidRPr="00295F81">
              <w:rPr>
                <w:b/>
              </w:rPr>
              <w:t>No</w:t>
            </w:r>
          </w:p>
        </w:tc>
        <w:tc>
          <w:tcPr>
            <w:tcW w:w="1800" w:type="dxa"/>
          </w:tcPr>
          <w:p w:rsidR="00295F81" w:rsidRPr="00295F81" w:rsidRDefault="00295F81" w:rsidP="00295F81">
            <w:pPr>
              <w:contextualSpacing/>
              <w:jc w:val="center"/>
              <w:rPr>
                <w:b/>
              </w:rPr>
            </w:pPr>
            <w:r w:rsidRPr="00295F81">
              <w:rPr>
                <w:b/>
              </w:rPr>
              <w:t>Event</w:t>
            </w:r>
          </w:p>
        </w:tc>
        <w:tc>
          <w:tcPr>
            <w:tcW w:w="1548" w:type="dxa"/>
          </w:tcPr>
          <w:p w:rsidR="00295F81" w:rsidRPr="00295F81" w:rsidRDefault="00295F81" w:rsidP="00295F81">
            <w:pPr>
              <w:contextualSpacing/>
              <w:jc w:val="center"/>
            </w:pPr>
            <w:r w:rsidRPr="00295F81">
              <w:rPr>
                <w:b/>
              </w:rPr>
              <w:t>Trigger</w:t>
            </w:r>
          </w:p>
        </w:tc>
        <w:tc>
          <w:tcPr>
            <w:tcW w:w="1350" w:type="dxa"/>
          </w:tcPr>
          <w:p w:rsidR="00295F81" w:rsidRPr="00295F81" w:rsidRDefault="00295F81" w:rsidP="00295F81">
            <w:pPr>
              <w:contextualSpacing/>
              <w:jc w:val="center"/>
              <w:rPr>
                <w:b/>
              </w:rPr>
            </w:pPr>
            <w:r w:rsidRPr="00295F81">
              <w:rPr>
                <w:b/>
              </w:rPr>
              <w:t>Source</w:t>
            </w:r>
          </w:p>
        </w:tc>
        <w:tc>
          <w:tcPr>
            <w:tcW w:w="1710" w:type="dxa"/>
          </w:tcPr>
          <w:p w:rsidR="00295F81" w:rsidRPr="00295F81" w:rsidRDefault="00295F81" w:rsidP="00295F81">
            <w:pPr>
              <w:contextualSpacing/>
              <w:jc w:val="center"/>
              <w:rPr>
                <w:b/>
              </w:rPr>
            </w:pPr>
            <w:r w:rsidRPr="00295F81">
              <w:rPr>
                <w:b/>
              </w:rPr>
              <w:t>Activity</w:t>
            </w:r>
          </w:p>
        </w:tc>
        <w:tc>
          <w:tcPr>
            <w:tcW w:w="1890" w:type="dxa"/>
          </w:tcPr>
          <w:p w:rsidR="00295F81" w:rsidRPr="00295F81" w:rsidRDefault="00295F81" w:rsidP="00295F81">
            <w:pPr>
              <w:contextualSpacing/>
              <w:jc w:val="center"/>
              <w:rPr>
                <w:b/>
              </w:rPr>
            </w:pPr>
            <w:r w:rsidRPr="00295F81">
              <w:rPr>
                <w:b/>
              </w:rPr>
              <w:t>Response</w:t>
            </w:r>
          </w:p>
        </w:tc>
        <w:tc>
          <w:tcPr>
            <w:tcW w:w="1710" w:type="dxa"/>
          </w:tcPr>
          <w:p w:rsidR="00295F81" w:rsidRPr="00295F81" w:rsidRDefault="00295F81" w:rsidP="00295F81">
            <w:pPr>
              <w:contextualSpacing/>
              <w:jc w:val="center"/>
              <w:rPr>
                <w:b/>
              </w:rPr>
            </w:pPr>
            <w:r w:rsidRPr="00295F81">
              <w:rPr>
                <w:b/>
              </w:rPr>
              <w:t>Destination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1</w:t>
            </w:r>
          </w:p>
        </w:tc>
        <w:tc>
          <w:tcPr>
            <w:tcW w:w="1800" w:type="dxa"/>
            <w:vAlign w:val="center"/>
          </w:tcPr>
          <w:p w:rsidR="00295F81" w:rsidRPr="00295F81" w:rsidRDefault="00295F81" w:rsidP="00295F81">
            <w:pPr>
              <w:contextualSpacing/>
              <w:jc w:val="center"/>
            </w:pPr>
            <w:r w:rsidRPr="00295F81">
              <w:t xml:space="preserve">Admin </w:t>
            </w:r>
          </w:p>
          <w:p w:rsidR="00295F81" w:rsidRPr="00295F81" w:rsidRDefault="00295F81" w:rsidP="00295F81">
            <w:pPr>
              <w:contextualSpacing/>
              <w:jc w:val="center"/>
            </w:pPr>
            <w:r w:rsidRPr="00295F81">
              <w:t>Login</w:t>
            </w:r>
          </w:p>
        </w:tc>
        <w:tc>
          <w:tcPr>
            <w:tcW w:w="1548" w:type="dxa"/>
            <w:vAlign w:val="center"/>
          </w:tcPr>
          <w:p w:rsidR="00295F81" w:rsidRPr="00295F81" w:rsidRDefault="00295F81" w:rsidP="00295F81">
            <w:pPr>
              <w:contextualSpacing/>
              <w:jc w:val="center"/>
            </w:pPr>
            <w:r w:rsidRPr="00295F81">
              <w:t>Log-In 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ind w:left="72"/>
              <w:contextualSpacing/>
              <w:jc w:val="center"/>
            </w:pPr>
            <w:r w:rsidRPr="00295F81">
              <w:t>Validate Admin ID &amp; Password</w:t>
            </w:r>
          </w:p>
        </w:tc>
        <w:tc>
          <w:tcPr>
            <w:tcW w:w="1890" w:type="dxa"/>
            <w:vAlign w:val="center"/>
          </w:tcPr>
          <w:p w:rsidR="00295F81" w:rsidRPr="00295F81" w:rsidRDefault="00295F81" w:rsidP="00295F81">
            <w:pPr>
              <w:contextualSpacing/>
              <w:jc w:val="center"/>
            </w:pPr>
            <w:r w:rsidRPr="00295F81">
              <w:t>Admin ID &amp; Password Validate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2</w:t>
            </w:r>
          </w:p>
        </w:tc>
        <w:tc>
          <w:tcPr>
            <w:tcW w:w="1800" w:type="dxa"/>
            <w:vAlign w:val="center"/>
          </w:tcPr>
          <w:p w:rsidR="00295F81" w:rsidRPr="00295F81" w:rsidRDefault="00295F81" w:rsidP="00295F81">
            <w:pPr>
              <w:contextualSpacing/>
              <w:jc w:val="center"/>
            </w:pPr>
            <w:r w:rsidRPr="00295F81">
              <w:t>Accept/</w:t>
            </w:r>
          </w:p>
          <w:p w:rsidR="00295F81" w:rsidRPr="00295F81" w:rsidRDefault="00295F81" w:rsidP="00295F81">
            <w:pPr>
              <w:contextualSpacing/>
              <w:jc w:val="center"/>
            </w:pPr>
            <w:r w:rsidRPr="00295F81">
              <w:t>Reject</w:t>
            </w:r>
          </w:p>
          <w:p w:rsidR="00295F81" w:rsidRPr="00295F81" w:rsidRDefault="00295F81" w:rsidP="00295F81">
            <w:pPr>
              <w:contextualSpacing/>
              <w:jc w:val="center"/>
            </w:pPr>
            <w:r w:rsidRPr="00295F81">
              <w:t>Account</w:t>
            </w:r>
          </w:p>
        </w:tc>
        <w:tc>
          <w:tcPr>
            <w:tcW w:w="1548" w:type="dxa"/>
            <w:vAlign w:val="center"/>
          </w:tcPr>
          <w:p w:rsidR="00295F81" w:rsidRPr="00295F81" w:rsidRDefault="00295F81" w:rsidP="00295F81">
            <w:pPr>
              <w:contextualSpacing/>
              <w:jc w:val="center"/>
            </w:pPr>
            <w:r w:rsidRPr="00295F81">
              <w:t xml:space="preserve">New </w:t>
            </w:r>
          </w:p>
          <w:p w:rsidR="00295F81" w:rsidRPr="00295F81" w:rsidRDefault="00295F81" w:rsidP="00295F81">
            <w:pPr>
              <w:contextualSpacing/>
              <w:jc w:val="center"/>
            </w:pPr>
            <w:r w:rsidRPr="00295F81">
              <w:t>Accounts</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Accept/</w:t>
            </w:r>
          </w:p>
          <w:p w:rsidR="00295F81" w:rsidRPr="00295F81" w:rsidRDefault="00295F81" w:rsidP="00295F81">
            <w:pPr>
              <w:contextualSpacing/>
              <w:jc w:val="center"/>
            </w:pPr>
            <w:r w:rsidRPr="00295F81">
              <w:t>Reject</w:t>
            </w:r>
          </w:p>
        </w:tc>
        <w:tc>
          <w:tcPr>
            <w:tcW w:w="1890" w:type="dxa"/>
            <w:vAlign w:val="center"/>
          </w:tcPr>
          <w:p w:rsidR="00295F81" w:rsidRPr="00295F81" w:rsidRDefault="00295F81" w:rsidP="00295F81">
            <w:pPr>
              <w:contextualSpacing/>
              <w:jc w:val="center"/>
            </w:pPr>
            <w:r w:rsidRPr="00295F81">
              <w:t>Added/</w:t>
            </w:r>
          </w:p>
          <w:p w:rsidR="00295F81" w:rsidRPr="00295F81" w:rsidRDefault="00295F81" w:rsidP="00295F81">
            <w:pPr>
              <w:contextualSpacing/>
              <w:jc w:val="center"/>
            </w:pPr>
            <w:r w:rsidRPr="00295F81">
              <w:t>Rejected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lastRenderedPageBreak/>
              <w:t>3</w:t>
            </w:r>
          </w:p>
        </w:tc>
        <w:tc>
          <w:tcPr>
            <w:tcW w:w="1800" w:type="dxa"/>
            <w:vAlign w:val="center"/>
          </w:tcPr>
          <w:p w:rsidR="00295F81" w:rsidRPr="00295F81" w:rsidRDefault="00295F81" w:rsidP="00295F81">
            <w:pPr>
              <w:contextualSpacing/>
              <w:jc w:val="center"/>
            </w:pPr>
            <w:r w:rsidRPr="00295F81">
              <w:t>Delete</w:t>
            </w:r>
          </w:p>
          <w:p w:rsidR="00295F81" w:rsidRPr="00295F81" w:rsidRDefault="00295F81" w:rsidP="00295F81">
            <w:pPr>
              <w:contextualSpacing/>
              <w:jc w:val="center"/>
            </w:pPr>
            <w:r w:rsidRPr="00295F81">
              <w:t>Account</w:t>
            </w:r>
          </w:p>
        </w:tc>
        <w:tc>
          <w:tcPr>
            <w:tcW w:w="1548" w:type="dxa"/>
            <w:vAlign w:val="center"/>
          </w:tcPr>
          <w:p w:rsidR="00295F81" w:rsidRPr="00295F81" w:rsidRDefault="00295F81" w:rsidP="00295F81">
            <w:pPr>
              <w:contextualSpacing/>
              <w:jc w:val="center"/>
            </w:pPr>
            <w:r w:rsidRPr="00295F81">
              <w:t>Accounts</w:t>
            </w:r>
          </w:p>
          <w:p w:rsidR="00295F81" w:rsidRPr="00295F81" w:rsidRDefault="00295F81" w:rsidP="00295F81">
            <w:pPr>
              <w:contextualSpacing/>
              <w:jc w:val="center"/>
            </w:pPr>
            <w:r w:rsidRPr="00295F81">
              <w:t>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Account</w:t>
            </w:r>
          </w:p>
          <w:p w:rsidR="00295F81" w:rsidRPr="00295F81" w:rsidRDefault="00295F81" w:rsidP="00295F81">
            <w:pPr>
              <w:contextualSpacing/>
              <w:jc w:val="center"/>
            </w:pPr>
            <w:r w:rsidRPr="00295F81">
              <w:t>Deleted</w:t>
            </w:r>
          </w:p>
        </w:tc>
        <w:tc>
          <w:tcPr>
            <w:tcW w:w="1890" w:type="dxa"/>
            <w:vAlign w:val="center"/>
          </w:tcPr>
          <w:p w:rsidR="00295F81" w:rsidRPr="00295F81" w:rsidRDefault="00295F81" w:rsidP="00295F81">
            <w:pPr>
              <w:contextualSpacing/>
              <w:jc w:val="center"/>
            </w:pPr>
            <w:r w:rsidRPr="00295F81">
              <w:t>Delete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4</w:t>
            </w:r>
          </w:p>
        </w:tc>
        <w:tc>
          <w:tcPr>
            <w:tcW w:w="1800"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WebPages</w:t>
            </w:r>
          </w:p>
        </w:tc>
        <w:tc>
          <w:tcPr>
            <w:tcW w:w="1548"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Necessary Data Updated</w:t>
            </w:r>
          </w:p>
        </w:tc>
        <w:tc>
          <w:tcPr>
            <w:tcW w:w="1890"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Success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244"/>
        </w:trPr>
        <w:tc>
          <w:tcPr>
            <w:tcW w:w="720" w:type="dxa"/>
            <w:vAlign w:val="center"/>
          </w:tcPr>
          <w:p w:rsidR="00295F81" w:rsidRPr="00295F81" w:rsidRDefault="00295F81" w:rsidP="00295F81">
            <w:pPr>
              <w:contextualSpacing/>
              <w:jc w:val="center"/>
            </w:pPr>
            <w:r w:rsidRPr="00295F81">
              <w:t>5</w:t>
            </w:r>
          </w:p>
        </w:tc>
        <w:tc>
          <w:tcPr>
            <w:tcW w:w="1800"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Attendance</w:t>
            </w:r>
          </w:p>
        </w:tc>
        <w:tc>
          <w:tcPr>
            <w:tcW w:w="1548"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Attendance Updated</w:t>
            </w:r>
          </w:p>
        </w:tc>
        <w:tc>
          <w:tcPr>
            <w:tcW w:w="1890" w:type="dxa"/>
            <w:vAlign w:val="center"/>
          </w:tcPr>
          <w:p w:rsidR="00295F81" w:rsidRPr="00295F81" w:rsidRDefault="00295F81" w:rsidP="00295F81">
            <w:pPr>
              <w:contextualSpacing/>
              <w:jc w:val="center"/>
            </w:pPr>
            <w:r w:rsidRPr="00295F81">
              <w:t>Update</w:t>
            </w:r>
          </w:p>
          <w:p w:rsidR="00295F81" w:rsidRPr="00295F81" w:rsidRDefault="00295F81" w:rsidP="00295F81">
            <w:pPr>
              <w:contextualSpacing/>
              <w:jc w:val="center"/>
            </w:pPr>
            <w:r w:rsidRPr="00295F81">
              <w:t>Success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370"/>
        </w:trPr>
        <w:tc>
          <w:tcPr>
            <w:tcW w:w="720" w:type="dxa"/>
            <w:vAlign w:val="center"/>
          </w:tcPr>
          <w:p w:rsidR="00295F81" w:rsidRPr="00295F81" w:rsidRDefault="00295F81" w:rsidP="00295F81">
            <w:pPr>
              <w:contextualSpacing/>
              <w:jc w:val="center"/>
            </w:pPr>
            <w:r w:rsidRPr="00295F81">
              <w:t>6</w:t>
            </w:r>
          </w:p>
        </w:tc>
        <w:tc>
          <w:tcPr>
            <w:tcW w:w="1800" w:type="dxa"/>
            <w:vAlign w:val="center"/>
          </w:tcPr>
          <w:p w:rsidR="00295F81" w:rsidRPr="00295F81" w:rsidRDefault="00295F81" w:rsidP="00295F81">
            <w:pPr>
              <w:contextualSpacing/>
              <w:jc w:val="center"/>
            </w:pPr>
            <w:r w:rsidRPr="00295F81">
              <w:t>Upload Quiz</w:t>
            </w:r>
          </w:p>
        </w:tc>
        <w:tc>
          <w:tcPr>
            <w:tcW w:w="1548" w:type="dxa"/>
            <w:vAlign w:val="center"/>
          </w:tcPr>
          <w:p w:rsidR="00295F81" w:rsidRPr="00295F81" w:rsidRDefault="00295F81" w:rsidP="00295F81">
            <w:pPr>
              <w:contextualSpacing/>
              <w:jc w:val="center"/>
            </w:pPr>
            <w:r w:rsidRPr="00295F81">
              <w:t>Upload 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Upload Quiz</w:t>
            </w:r>
          </w:p>
        </w:tc>
        <w:tc>
          <w:tcPr>
            <w:tcW w:w="1890" w:type="dxa"/>
            <w:vAlign w:val="center"/>
          </w:tcPr>
          <w:p w:rsidR="00295F81" w:rsidRPr="00295F81" w:rsidRDefault="00295F81" w:rsidP="00295F81">
            <w:pPr>
              <w:contextualSpacing/>
              <w:jc w:val="center"/>
            </w:pPr>
            <w:r w:rsidRPr="00295F81">
              <w:t>Upload</w:t>
            </w:r>
          </w:p>
          <w:p w:rsidR="00295F81" w:rsidRPr="00295F81" w:rsidRDefault="00295F81" w:rsidP="00295F81">
            <w:pPr>
              <w:contextualSpacing/>
              <w:jc w:val="center"/>
            </w:pPr>
            <w:r w:rsidRPr="00295F81">
              <w:t>Success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7</w:t>
            </w:r>
          </w:p>
        </w:tc>
        <w:tc>
          <w:tcPr>
            <w:tcW w:w="1800" w:type="dxa"/>
            <w:vAlign w:val="center"/>
          </w:tcPr>
          <w:p w:rsidR="00295F81" w:rsidRPr="00295F81" w:rsidRDefault="00295F81" w:rsidP="00295F81">
            <w:pPr>
              <w:contextualSpacing/>
              <w:jc w:val="center"/>
            </w:pPr>
            <w:r w:rsidRPr="00295F81">
              <w:t>View</w:t>
            </w:r>
          </w:p>
          <w:p w:rsidR="00295F81" w:rsidRPr="00295F81" w:rsidRDefault="00295F81" w:rsidP="00295F81">
            <w:pPr>
              <w:contextualSpacing/>
              <w:jc w:val="center"/>
            </w:pPr>
            <w:r w:rsidRPr="00295F81">
              <w:t>Received</w:t>
            </w:r>
          </w:p>
          <w:p w:rsidR="00295F81" w:rsidRPr="00295F81" w:rsidRDefault="00295F81" w:rsidP="00295F81">
            <w:pPr>
              <w:contextualSpacing/>
              <w:jc w:val="center"/>
            </w:pPr>
            <w:r w:rsidRPr="00295F81">
              <w:t>Feedbacks</w:t>
            </w:r>
          </w:p>
        </w:tc>
        <w:tc>
          <w:tcPr>
            <w:tcW w:w="1548" w:type="dxa"/>
            <w:vAlign w:val="center"/>
          </w:tcPr>
          <w:p w:rsidR="00295F81" w:rsidRPr="00295F81" w:rsidRDefault="00295F81" w:rsidP="00295F81">
            <w:pPr>
              <w:contextualSpacing/>
              <w:jc w:val="center"/>
            </w:pPr>
            <w:r w:rsidRPr="00295F81">
              <w:t>Request</w:t>
            </w:r>
          </w:p>
          <w:p w:rsidR="00295F81" w:rsidRPr="00295F81" w:rsidRDefault="00295F81" w:rsidP="00295F81">
            <w:pPr>
              <w:contextualSpacing/>
              <w:jc w:val="center"/>
            </w:pPr>
            <w:r w:rsidRPr="00295F81">
              <w:t>For</w:t>
            </w:r>
          </w:p>
          <w:p w:rsidR="00295F81" w:rsidRPr="00295F81" w:rsidRDefault="00295F81" w:rsidP="00295F81">
            <w:pPr>
              <w:contextualSpacing/>
              <w:jc w:val="center"/>
            </w:pPr>
            <w:r w:rsidRPr="00295F81">
              <w:t>Feedbacks</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Feedback</w:t>
            </w:r>
          </w:p>
          <w:p w:rsidR="00295F81" w:rsidRPr="00295F81" w:rsidRDefault="00295F81" w:rsidP="00295F81">
            <w:pPr>
              <w:contextualSpacing/>
              <w:jc w:val="center"/>
            </w:pPr>
            <w:r w:rsidRPr="00295F81">
              <w:t>Page</w:t>
            </w:r>
          </w:p>
          <w:p w:rsidR="00295F81" w:rsidRPr="00295F81" w:rsidRDefault="00295F81" w:rsidP="00295F81">
            <w:pPr>
              <w:contextualSpacing/>
              <w:jc w:val="center"/>
            </w:pPr>
          </w:p>
        </w:tc>
        <w:tc>
          <w:tcPr>
            <w:tcW w:w="1890" w:type="dxa"/>
            <w:vAlign w:val="center"/>
          </w:tcPr>
          <w:p w:rsidR="00295F81" w:rsidRPr="00295F81" w:rsidRDefault="00295F81" w:rsidP="00295F81">
            <w:pPr>
              <w:contextualSpacing/>
              <w:jc w:val="center"/>
            </w:pPr>
            <w:r w:rsidRPr="00295F81">
              <w:t>Feedback</w:t>
            </w:r>
          </w:p>
          <w:p w:rsidR="00295F81" w:rsidRPr="00295F81" w:rsidRDefault="00295F81" w:rsidP="00295F81">
            <w:pPr>
              <w:contextualSpacing/>
              <w:jc w:val="center"/>
            </w:pPr>
            <w:r w:rsidRPr="00295F81">
              <w:t>Page</w:t>
            </w:r>
          </w:p>
          <w:p w:rsidR="00295F81" w:rsidRPr="00295F81" w:rsidRDefault="00295F81" w:rsidP="00295F81">
            <w:pPr>
              <w:contextualSpacing/>
              <w:jc w:val="center"/>
            </w:pPr>
            <w:r w:rsidRPr="00295F81">
              <w:t>Opens</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8</w:t>
            </w:r>
          </w:p>
        </w:tc>
        <w:tc>
          <w:tcPr>
            <w:tcW w:w="1800" w:type="dxa"/>
            <w:vAlign w:val="center"/>
          </w:tcPr>
          <w:p w:rsidR="00295F81" w:rsidRPr="00295F81" w:rsidRDefault="00295F81" w:rsidP="00295F81">
            <w:pPr>
              <w:contextualSpacing/>
              <w:jc w:val="center"/>
            </w:pPr>
            <w:r w:rsidRPr="00295F81">
              <w:t>Upload Results</w:t>
            </w:r>
          </w:p>
        </w:tc>
        <w:tc>
          <w:tcPr>
            <w:tcW w:w="1548" w:type="dxa"/>
            <w:vAlign w:val="center"/>
          </w:tcPr>
          <w:p w:rsidR="00295F81" w:rsidRPr="00295F81" w:rsidRDefault="00295F81" w:rsidP="00295F81">
            <w:pPr>
              <w:contextualSpacing/>
              <w:jc w:val="center"/>
            </w:pPr>
            <w:r w:rsidRPr="00295F81">
              <w:t>Upload 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Upload Results</w:t>
            </w:r>
          </w:p>
        </w:tc>
        <w:tc>
          <w:tcPr>
            <w:tcW w:w="1890" w:type="dxa"/>
            <w:vAlign w:val="center"/>
          </w:tcPr>
          <w:p w:rsidR="00295F81" w:rsidRPr="00295F81" w:rsidRDefault="00295F81" w:rsidP="00295F81">
            <w:pPr>
              <w:contextualSpacing/>
              <w:jc w:val="center"/>
            </w:pPr>
            <w:r w:rsidRPr="00295F81">
              <w:t>Upload</w:t>
            </w:r>
          </w:p>
          <w:p w:rsidR="00295F81" w:rsidRPr="00295F81" w:rsidRDefault="00295F81" w:rsidP="00295F81">
            <w:pPr>
              <w:contextualSpacing/>
              <w:jc w:val="center"/>
            </w:pPr>
            <w:r w:rsidRPr="00295F81">
              <w:t>Success  Notification</w:t>
            </w:r>
          </w:p>
        </w:tc>
        <w:tc>
          <w:tcPr>
            <w:tcW w:w="1710" w:type="dxa"/>
            <w:vAlign w:val="center"/>
          </w:tcPr>
          <w:p w:rsidR="00295F81" w:rsidRPr="00295F81" w:rsidRDefault="00295F81" w:rsidP="00295F81">
            <w:pPr>
              <w:contextualSpacing/>
              <w:jc w:val="center"/>
            </w:pPr>
            <w:r w:rsidRPr="00295F81">
              <w:t>Admin</w:t>
            </w:r>
          </w:p>
        </w:tc>
      </w:tr>
      <w:tr w:rsidR="00295F81" w:rsidRPr="0014453B" w:rsidTr="00295F81">
        <w:trPr>
          <w:trHeight w:val="1109"/>
        </w:trPr>
        <w:tc>
          <w:tcPr>
            <w:tcW w:w="720" w:type="dxa"/>
            <w:vAlign w:val="center"/>
          </w:tcPr>
          <w:p w:rsidR="00295F81" w:rsidRPr="00295F81" w:rsidRDefault="00295F81" w:rsidP="00295F81">
            <w:pPr>
              <w:contextualSpacing/>
              <w:jc w:val="center"/>
            </w:pPr>
            <w:r w:rsidRPr="00295F81">
              <w:t>9</w:t>
            </w:r>
          </w:p>
        </w:tc>
        <w:tc>
          <w:tcPr>
            <w:tcW w:w="1800" w:type="dxa"/>
            <w:vAlign w:val="center"/>
          </w:tcPr>
          <w:p w:rsidR="00295F81" w:rsidRPr="00295F81" w:rsidRDefault="00295F81" w:rsidP="00295F81">
            <w:pPr>
              <w:contextualSpacing/>
              <w:jc w:val="center"/>
            </w:pPr>
            <w:r w:rsidRPr="00295F81">
              <w:t xml:space="preserve">Admin </w:t>
            </w:r>
          </w:p>
          <w:p w:rsidR="00295F81" w:rsidRPr="00295F81" w:rsidRDefault="00295F81" w:rsidP="00295F81">
            <w:pPr>
              <w:contextualSpacing/>
              <w:jc w:val="center"/>
            </w:pPr>
            <w:r w:rsidRPr="00295F81">
              <w:t>Sign Out</w:t>
            </w:r>
          </w:p>
        </w:tc>
        <w:tc>
          <w:tcPr>
            <w:tcW w:w="1548" w:type="dxa"/>
            <w:vAlign w:val="center"/>
          </w:tcPr>
          <w:p w:rsidR="00295F81" w:rsidRPr="00295F81" w:rsidRDefault="00295F81" w:rsidP="00295F81">
            <w:pPr>
              <w:contextualSpacing/>
              <w:jc w:val="center"/>
            </w:pPr>
            <w:r w:rsidRPr="00295F81">
              <w:t>Sign-out Request</w:t>
            </w:r>
          </w:p>
        </w:tc>
        <w:tc>
          <w:tcPr>
            <w:tcW w:w="1350" w:type="dxa"/>
            <w:vAlign w:val="center"/>
          </w:tcPr>
          <w:p w:rsidR="00295F81" w:rsidRPr="00295F81" w:rsidRDefault="00295F81" w:rsidP="00295F81">
            <w:pPr>
              <w:contextualSpacing/>
              <w:jc w:val="center"/>
            </w:pPr>
            <w:r w:rsidRPr="00295F81">
              <w:t>Admin</w:t>
            </w:r>
          </w:p>
        </w:tc>
        <w:tc>
          <w:tcPr>
            <w:tcW w:w="1710" w:type="dxa"/>
            <w:vAlign w:val="center"/>
          </w:tcPr>
          <w:p w:rsidR="00295F81" w:rsidRPr="00295F81" w:rsidRDefault="00295F81" w:rsidP="00295F81">
            <w:pPr>
              <w:contextualSpacing/>
              <w:jc w:val="center"/>
            </w:pPr>
            <w:r w:rsidRPr="00295F81">
              <w:t>Using of Sign-out Control</w:t>
            </w:r>
          </w:p>
        </w:tc>
        <w:tc>
          <w:tcPr>
            <w:tcW w:w="1890" w:type="dxa"/>
            <w:vAlign w:val="center"/>
          </w:tcPr>
          <w:p w:rsidR="00295F81" w:rsidRPr="00295F81" w:rsidRDefault="00295F81" w:rsidP="00295F81">
            <w:pPr>
              <w:contextualSpacing/>
              <w:jc w:val="center"/>
            </w:pPr>
            <w:r w:rsidRPr="00295F81">
              <w:t>Logout Notification</w:t>
            </w:r>
          </w:p>
        </w:tc>
        <w:tc>
          <w:tcPr>
            <w:tcW w:w="1710" w:type="dxa"/>
            <w:vAlign w:val="center"/>
          </w:tcPr>
          <w:p w:rsidR="00295F81" w:rsidRPr="00295F81" w:rsidRDefault="00295F81" w:rsidP="00295F81">
            <w:pPr>
              <w:contextualSpacing/>
              <w:jc w:val="center"/>
            </w:pPr>
            <w:r w:rsidRPr="00295F81">
              <w:t>Admin</w:t>
            </w:r>
          </w:p>
        </w:tc>
      </w:tr>
    </w:tbl>
    <w:p w:rsidR="00295F81" w:rsidRDefault="00295F81" w:rsidP="00295F81">
      <w:pPr>
        <w:spacing w:line="480" w:lineRule="auto"/>
        <w:rPr>
          <w:rFonts w:cs="Times New Roman"/>
          <w:b/>
          <w:sz w:val="72"/>
          <w:szCs w:val="26"/>
        </w:rPr>
      </w:pPr>
    </w:p>
    <w:p w:rsidR="00295F81" w:rsidRDefault="00295F81" w:rsidP="00295F81">
      <w:pPr>
        <w:spacing w:line="480" w:lineRule="auto"/>
        <w:jc w:val="center"/>
        <w:rPr>
          <w:rFonts w:cs="Times New Roman"/>
          <w:b/>
          <w:sz w:val="72"/>
          <w:szCs w:val="26"/>
        </w:rPr>
      </w:pPr>
    </w:p>
    <w:p w:rsidR="00295F81" w:rsidRDefault="00295F81" w:rsidP="00295F81">
      <w:pPr>
        <w:spacing w:line="480" w:lineRule="auto"/>
        <w:jc w:val="center"/>
        <w:rPr>
          <w:rFonts w:cs="Times New Roman"/>
          <w:b/>
          <w:sz w:val="72"/>
          <w:szCs w:val="26"/>
        </w:rPr>
      </w:pPr>
    </w:p>
    <w:p w:rsidR="00287196" w:rsidRDefault="00287196" w:rsidP="00287196">
      <w:pPr>
        <w:jc w:val="center"/>
        <w:rPr>
          <w:rFonts w:cs="Times New Roman"/>
          <w:b/>
          <w:sz w:val="32"/>
          <w:szCs w:val="32"/>
        </w:rPr>
      </w:pPr>
    </w:p>
    <w:p w:rsidR="00287196" w:rsidRDefault="00287196" w:rsidP="00287196">
      <w:pPr>
        <w:jc w:val="center"/>
        <w:rPr>
          <w:rFonts w:cs="Times New Roman"/>
          <w:b/>
          <w:sz w:val="32"/>
          <w:szCs w:val="32"/>
        </w:rPr>
      </w:pPr>
    </w:p>
    <w:p w:rsidR="00287196" w:rsidRPr="00080E09" w:rsidRDefault="00287196" w:rsidP="00287196">
      <w:pPr>
        <w:jc w:val="center"/>
        <w:rPr>
          <w:rFonts w:cs="Times New Roman"/>
          <w:b/>
          <w:sz w:val="32"/>
          <w:szCs w:val="32"/>
        </w:rPr>
      </w:pPr>
      <w:r w:rsidRPr="00080E09">
        <w:rPr>
          <w:rFonts w:cs="Times New Roman"/>
          <w:b/>
          <w:sz w:val="32"/>
          <w:szCs w:val="32"/>
        </w:rPr>
        <w:lastRenderedPageBreak/>
        <w:t>Entity Relationship Diagram</w:t>
      </w:r>
    </w:p>
    <w:p w:rsidR="00287196" w:rsidRPr="00D90B6C" w:rsidRDefault="00287196" w:rsidP="00287196">
      <w:pPr>
        <w:jc w:val="center"/>
        <w:rPr>
          <w:rFonts w:cs="Times New Roman"/>
          <w:b/>
          <w:sz w:val="56"/>
          <w:szCs w:val="26"/>
        </w:rPr>
      </w:pPr>
    </w:p>
    <w:p w:rsidR="00287196" w:rsidRPr="00C30012" w:rsidRDefault="00287196" w:rsidP="00287196">
      <w:pPr>
        <w:pStyle w:val="Default"/>
        <w:spacing w:line="276" w:lineRule="auto"/>
        <w:rPr>
          <w:szCs w:val="24"/>
        </w:rPr>
      </w:pPr>
      <w:r w:rsidRPr="00C30012">
        <w:rPr>
          <w:szCs w:val="24"/>
        </w:rPr>
        <w:t xml:space="preserve">The Entity Relationship Diagram is based on perception of a real world that consists of a collection of basic objects called as Entity and relationships among these objects. Entities in database are described as set of attributes. </w:t>
      </w:r>
    </w:p>
    <w:p w:rsidR="00287196" w:rsidRPr="00C30012" w:rsidRDefault="00287196" w:rsidP="00287196">
      <w:pPr>
        <w:pStyle w:val="Default"/>
        <w:widowControl/>
        <w:numPr>
          <w:ilvl w:val="0"/>
          <w:numId w:val="41"/>
        </w:numPr>
        <w:adjustRightInd w:val="0"/>
        <w:spacing w:after="185" w:line="276" w:lineRule="auto"/>
        <w:rPr>
          <w:szCs w:val="24"/>
        </w:rPr>
      </w:pPr>
      <w:r w:rsidRPr="00C30012">
        <w:rPr>
          <w:szCs w:val="24"/>
        </w:rPr>
        <w:t xml:space="preserve">A Relationship is an association among several Entities. </w:t>
      </w:r>
    </w:p>
    <w:p w:rsidR="00287196" w:rsidRPr="00C30012" w:rsidRDefault="00287196" w:rsidP="00287196">
      <w:pPr>
        <w:pStyle w:val="Default"/>
        <w:widowControl/>
        <w:numPr>
          <w:ilvl w:val="0"/>
          <w:numId w:val="41"/>
        </w:numPr>
        <w:adjustRightInd w:val="0"/>
        <w:spacing w:after="185" w:line="276" w:lineRule="auto"/>
        <w:rPr>
          <w:szCs w:val="24"/>
        </w:rPr>
      </w:pPr>
      <w:r w:rsidRPr="00C30012">
        <w:rPr>
          <w:szCs w:val="24"/>
        </w:rPr>
        <w:t xml:space="preserve">The set of entities of the same type are called as Entity Set. </w:t>
      </w:r>
    </w:p>
    <w:p w:rsidR="00287196" w:rsidRPr="00C30012" w:rsidRDefault="00287196" w:rsidP="00287196">
      <w:pPr>
        <w:pStyle w:val="Default"/>
        <w:widowControl/>
        <w:numPr>
          <w:ilvl w:val="0"/>
          <w:numId w:val="41"/>
        </w:numPr>
        <w:adjustRightInd w:val="0"/>
        <w:spacing w:line="276" w:lineRule="auto"/>
        <w:rPr>
          <w:szCs w:val="24"/>
        </w:rPr>
      </w:pPr>
      <w:r w:rsidRPr="00C30012">
        <w:rPr>
          <w:szCs w:val="24"/>
        </w:rPr>
        <w:t xml:space="preserve">The set of Relationships of same type are called as Relationship Set. </w:t>
      </w:r>
    </w:p>
    <w:p w:rsidR="00287196" w:rsidRPr="00C30012" w:rsidRDefault="00287196" w:rsidP="00287196">
      <w:pPr>
        <w:pStyle w:val="Default"/>
        <w:widowControl/>
        <w:adjustRightInd w:val="0"/>
        <w:rPr>
          <w:szCs w:val="24"/>
        </w:rPr>
      </w:pPr>
    </w:p>
    <w:p w:rsidR="00287196" w:rsidRPr="008C133C" w:rsidRDefault="00287196" w:rsidP="00287196">
      <w:pPr>
        <w:pStyle w:val="Default"/>
        <w:rPr>
          <w:sz w:val="36"/>
          <w:szCs w:val="36"/>
        </w:rPr>
      </w:pPr>
    </w:p>
    <w:p w:rsidR="00F81AED" w:rsidRDefault="00F81AED" w:rsidP="00287196">
      <w:pPr>
        <w:ind w:right="-270"/>
        <w:rPr>
          <w:b/>
          <w:bCs/>
          <w:sz w:val="28"/>
          <w:szCs w:val="28"/>
        </w:rPr>
      </w:pPr>
    </w:p>
    <w:p w:rsidR="00F81AED" w:rsidRDefault="00F81AED" w:rsidP="00287196">
      <w:pPr>
        <w:ind w:right="-270"/>
        <w:rPr>
          <w:b/>
          <w:bCs/>
          <w:sz w:val="28"/>
          <w:szCs w:val="28"/>
        </w:rPr>
      </w:pPr>
    </w:p>
    <w:p w:rsidR="00287196" w:rsidRDefault="00287196" w:rsidP="00287196">
      <w:pPr>
        <w:ind w:right="-270"/>
        <w:rPr>
          <w:b/>
          <w:bCs/>
          <w:sz w:val="28"/>
          <w:szCs w:val="28"/>
        </w:rPr>
      </w:pPr>
      <w:r w:rsidRPr="00A40548">
        <w:rPr>
          <w:b/>
          <w:bCs/>
          <w:sz w:val="28"/>
          <w:szCs w:val="28"/>
        </w:rPr>
        <w:t>Notations used in E-R diagram:</w:t>
      </w:r>
    </w:p>
    <w:p w:rsidR="00F81AED" w:rsidRDefault="00F81AED" w:rsidP="00287196">
      <w:pPr>
        <w:ind w:right="-270"/>
        <w:rPr>
          <w:b/>
          <w:bCs/>
          <w:sz w:val="28"/>
          <w:szCs w:val="28"/>
        </w:rPr>
      </w:pPr>
    </w:p>
    <w:p w:rsidR="00F81AED" w:rsidRDefault="00F81AED" w:rsidP="00287196">
      <w:pPr>
        <w:ind w:right="-270"/>
        <w:rPr>
          <w:b/>
          <w:bCs/>
          <w:sz w:val="28"/>
          <w:szCs w:val="28"/>
        </w:rPr>
      </w:pPr>
    </w:p>
    <w:p w:rsidR="00F81AED" w:rsidRPr="00A40548" w:rsidRDefault="00F81AED" w:rsidP="00287196">
      <w:pPr>
        <w:ind w:right="-270"/>
        <w:rPr>
          <w:b/>
          <w:bCs/>
          <w:sz w:val="28"/>
          <w:szCs w:val="28"/>
        </w:rPr>
      </w:pPr>
    </w:p>
    <w:p w:rsidR="00287196" w:rsidRPr="008C133C" w:rsidRDefault="00287196" w:rsidP="00287196">
      <w:pPr>
        <w:ind w:left="360" w:right="-270"/>
        <w:jc w:val="center"/>
        <w:rPr>
          <w:b/>
          <w:bCs/>
          <w:sz w:val="36"/>
          <w:szCs w:val="36"/>
        </w:rPr>
      </w:pPr>
      <w:r>
        <w:rPr>
          <w:b/>
          <w:bCs/>
          <w:noProof/>
          <w:sz w:val="36"/>
          <w:szCs w:val="36"/>
        </w:rPr>
        <mc:AlternateContent>
          <mc:Choice Requires="wps">
            <w:drawing>
              <wp:anchor distT="0" distB="0" distL="114300" distR="114300" simplePos="0" relativeHeight="251660288" behindDoc="0" locked="0" layoutInCell="1" allowOverlap="1" wp14:anchorId="581AE21F" wp14:editId="1A61AAC9">
                <wp:simplePos x="0" y="0"/>
                <wp:positionH relativeFrom="column">
                  <wp:posOffset>133350</wp:posOffset>
                </wp:positionH>
                <wp:positionV relativeFrom="paragraph">
                  <wp:posOffset>287020</wp:posOffset>
                </wp:positionV>
                <wp:extent cx="1314450" cy="514350"/>
                <wp:effectExtent l="0" t="0" r="19050" b="1905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FABC1" id="Rectangle 7" o:spid="_x0000_s1026" style="position:absolute;margin-left:10.5pt;margin-top:22.6pt;width:103.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" fillcolor="white [3201]" strokecolor="black [3213]" strokeweight="2pt">
                <v:path arrowok="t"/>
              </v:rect>
            </w:pict>
          </mc:Fallback>
        </mc:AlternateContent>
      </w:r>
    </w:p>
    <w:p w:rsidR="00F81AED" w:rsidRDefault="00F81AED" w:rsidP="00287196">
      <w:pPr>
        <w:ind w:left="360" w:right="-270"/>
        <w:jc w:val="center"/>
      </w:pPr>
    </w:p>
    <w:p w:rsidR="00287196" w:rsidRDefault="00287196" w:rsidP="00287196">
      <w:pPr>
        <w:ind w:left="360" w:right="-270"/>
        <w:jc w:val="center"/>
      </w:pPr>
      <w:r w:rsidRPr="00A40548">
        <w:t>It represents Entity Set.</w:t>
      </w:r>
    </w:p>
    <w:p w:rsidR="00287196" w:rsidRDefault="00287196" w:rsidP="00287196">
      <w:pPr>
        <w:ind w:left="360" w:right="-270"/>
        <w:jc w:val="center"/>
      </w:pPr>
    </w:p>
    <w:p w:rsidR="00287196" w:rsidRPr="00A40548" w:rsidRDefault="00287196" w:rsidP="00287196">
      <w:pPr>
        <w:ind w:left="360" w:right="-270"/>
        <w:jc w:val="center"/>
      </w:pPr>
    </w:p>
    <w:p w:rsidR="00287196" w:rsidRPr="00A40548" w:rsidRDefault="00287196" w:rsidP="00287196">
      <w:pPr>
        <w:ind w:left="360" w:right="-270"/>
        <w:jc w:val="center"/>
      </w:pPr>
    </w:p>
    <w:p w:rsidR="00287196" w:rsidRPr="00A40548" w:rsidRDefault="00287196" w:rsidP="00287196">
      <w:pPr>
        <w:ind w:left="360" w:right="-270"/>
        <w:jc w:val="center"/>
      </w:pPr>
      <w:r w:rsidRPr="00A40548">
        <w:rPr>
          <w:noProof/>
        </w:rPr>
        <mc:AlternateContent>
          <mc:Choice Requires="wps">
            <w:drawing>
              <wp:anchor distT="0" distB="0" distL="114300" distR="114300" simplePos="0" relativeHeight="251661312" behindDoc="0" locked="0" layoutInCell="1" allowOverlap="1" wp14:anchorId="2FE1AD99" wp14:editId="7FCD927B">
                <wp:simplePos x="0" y="0"/>
                <wp:positionH relativeFrom="column">
                  <wp:posOffset>85725</wp:posOffset>
                </wp:positionH>
                <wp:positionV relativeFrom="paragraph">
                  <wp:posOffset>220345</wp:posOffset>
                </wp:positionV>
                <wp:extent cx="1362075" cy="685800"/>
                <wp:effectExtent l="0" t="0" r="28575" b="19050"/>
                <wp:wrapNone/>
                <wp:docPr id="2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B63B1" id="Oval 8" o:spid="_x0000_s1026" style="position:absolute;margin-left:6.75pt;margin-top:17.35pt;width:107.2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" fillcolor="white [3201]" strokecolor="black [3213]" strokeweight="2pt">
                <v:path arrowok="t"/>
              </v:oval>
            </w:pict>
          </mc:Fallback>
        </mc:AlternateContent>
      </w:r>
    </w:p>
    <w:p w:rsidR="00F81AED" w:rsidRDefault="00F81AED" w:rsidP="00287196">
      <w:pPr>
        <w:ind w:left="360" w:right="-270"/>
        <w:jc w:val="center"/>
      </w:pPr>
    </w:p>
    <w:p w:rsidR="00F81AED" w:rsidRDefault="00F81AED" w:rsidP="00287196">
      <w:pPr>
        <w:ind w:left="360" w:right="-270"/>
        <w:jc w:val="center"/>
      </w:pPr>
    </w:p>
    <w:p w:rsidR="00287196" w:rsidRDefault="00287196" w:rsidP="00287196">
      <w:pPr>
        <w:ind w:left="360" w:right="-270"/>
        <w:jc w:val="center"/>
      </w:pPr>
      <w:r w:rsidRPr="00A40548">
        <w:t>It represents Attributes.</w:t>
      </w:r>
    </w:p>
    <w:p w:rsidR="00287196" w:rsidRDefault="00287196" w:rsidP="00287196">
      <w:pPr>
        <w:ind w:left="360" w:right="-270"/>
        <w:jc w:val="center"/>
      </w:pPr>
    </w:p>
    <w:p w:rsidR="00287196" w:rsidRDefault="00287196" w:rsidP="00287196">
      <w:pPr>
        <w:ind w:left="360" w:right="-270"/>
        <w:jc w:val="center"/>
      </w:pPr>
    </w:p>
    <w:p w:rsidR="00287196" w:rsidRDefault="00287196" w:rsidP="00287196">
      <w:pPr>
        <w:ind w:left="360" w:right="-270"/>
        <w:jc w:val="center"/>
      </w:pPr>
    </w:p>
    <w:p w:rsidR="00287196" w:rsidRPr="00A40548" w:rsidRDefault="00287196" w:rsidP="00287196">
      <w:pPr>
        <w:ind w:left="360" w:right="-270"/>
        <w:jc w:val="center"/>
      </w:pPr>
    </w:p>
    <w:p w:rsidR="00287196" w:rsidRPr="00A40548" w:rsidRDefault="00287196" w:rsidP="00287196">
      <w:pPr>
        <w:ind w:right="-270"/>
        <w:rPr>
          <w:b/>
          <w:bCs/>
        </w:rPr>
      </w:pPr>
      <w:r>
        <w:rPr>
          <w:b/>
          <w:bCs/>
          <w:noProof/>
          <w:sz w:val="36"/>
          <w:szCs w:val="36"/>
        </w:rPr>
        <mc:AlternateContent>
          <mc:Choice Requires="wps">
            <w:drawing>
              <wp:anchor distT="0" distB="0" distL="114300" distR="114300" simplePos="0" relativeHeight="251662336" behindDoc="0" locked="0" layoutInCell="1" allowOverlap="1" wp14:anchorId="0C7978F7" wp14:editId="2B224E02">
                <wp:simplePos x="0" y="0"/>
                <wp:positionH relativeFrom="column">
                  <wp:posOffset>180975</wp:posOffset>
                </wp:positionH>
                <wp:positionV relativeFrom="paragraph">
                  <wp:posOffset>285750</wp:posOffset>
                </wp:positionV>
                <wp:extent cx="1266825" cy="612775"/>
                <wp:effectExtent l="0" t="0" r="28575" b="15875"/>
                <wp:wrapNone/>
                <wp:docPr id="20" name="Flowchart: Decisio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612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9664F55" id="_x0000_t110" coordsize="21600,21600" o:spt="110" path="m10800,l,10800,10800,21600,21600,10800xe">
                <v:stroke joinstyle="miter"/>
                <v:path gradientshapeok="t" o:connecttype="rect" textboxrect="5400,5400,16200,16200"/>
              </v:shapetype>
              <v:shape id="Flowchart: Decision 9" o:spid="_x0000_s1026" type="#_x0000_t110" style="position:absolute;margin-left:14.25pt;margin-top:22.5pt;width:99.75pt;height:4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" fillcolor="white [3201]" strokecolor="black [3213]" strokeweight="2pt">
                <v:path arrowok="t"/>
              </v:shape>
            </w:pict>
          </mc:Fallback>
        </mc:AlternateContent>
      </w:r>
    </w:p>
    <w:p w:rsidR="00287196" w:rsidRDefault="00287196" w:rsidP="00287196">
      <w:pPr>
        <w:ind w:right="-270"/>
      </w:pPr>
      <w:r w:rsidRPr="00A40548">
        <w:tab/>
      </w:r>
      <w:r w:rsidRPr="00A40548">
        <w:tab/>
      </w:r>
      <w:r w:rsidRPr="00A40548">
        <w:tab/>
      </w:r>
      <w:r w:rsidRPr="00A40548">
        <w:tab/>
      </w:r>
    </w:p>
    <w:p w:rsidR="00287196" w:rsidRDefault="00287196" w:rsidP="00287196">
      <w:pPr>
        <w:ind w:right="-270"/>
      </w:pPr>
    </w:p>
    <w:p w:rsidR="00287196" w:rsidRPr="00A40548" w:rsidRDefault="00287196" w:rsidP="00287196">
      <w:pPr>
        <w:ind w:right="-270"/>
        <w:jc w:val="center"/>
        <w:rPr>
          <w:b/>
          <w:bCs/>
        </w:rPr>
      </w:pPr>
      <w:r w:rsidRPr="00A40548">
        <w:t>It represents relationship</w:t>
      </w:r>
    </w:p>
    <w:p w:rsidR="00287196" w:rsidRDefault="00287196" w:rsidP="00287196">
      <w:pPr>
        <w:spacing w:line="480" w:lineRule="auto"/>
        <w:rPr>
          <w:rFonts w:cs="Times New Roman"/>
          <w:b/>
          <w:sz w:val="32"/>
          <w:szCs w:val="26"/>
        </w:rPr>
      </w:pPr>
    </w:p>
    <w:p w:rsidR="00287196" w:rsidRPr="00A40548" w:rsidRDefault="00287196" w:rsidP="00287196">
      <w:pPr>
        <w:spacing w:line="480" w:lineRule="auto"/>
        <w:rPr>
          <w:rFonts w:cs="Times New Roman"/>
          <w:b/>
          <w:sz w:val="28"/>
          <w:szCs w:val="28"/>
        </w:rPr>
      </w:pPr>
    </w:p>
    <w:p w:rsidR="00287196" w:rsidRDefault="00287196" w:rsidP="00287196">
      <w:pPr>
        <w:spacing w:line="480" w:lineRule="auto"/>
        <w:rPr>
          <w:rFonts w:cs="Times New Roman"/>
          <w:b/>
          <w:sz w:val="28"/>
          <w:szCs w:val="28"/>
        </w:rPr>
      </w:pPr>
    </w:p>
    <w:p w:rsidR="002A2C71" w:rsidRDefault="002A2C71" w:rsidP="00287196">
      <w:pPr>
        <w:spacing w:line="480" w:lineRule="auto"/>
        <w:rPr>
          <w:rFonts w:cs="Times New Roman"/>
          <w:b/>
          <w:sz w:val="28"/>
          <w:szCs w:val="28"/>
        </w:rPr>
      </w:pPr>
    </w:p>
    <w:p w:rsidR="00287196" w:rsidRDefault="00287196" w:rsidP="00287196">
      <w:pPr>
        <w:spacing w:line="480" w:lineRule="auto"/>
        <w:rPr>
          <w:rFonts w:cs="Times New Roman"/>
          <w:b/>
          <w:sz w:val="28"/>
          <w:szCs w:val="28"/>
        </w:rPr>
      </w:pPr>
      <w:r w:rsidRPr="00A40548">
        <w:rPr>
          <w:rFonts w:cs="Times New Roman"/>
          <w:b/>
          <w:sz w:val="28"/>
          <w:szCs w:val="28"/>
        </w:rPr>
        <w:lastRenderedPageBreak/>
        <w:t>E-R Diagram:</w:t>
      </w:r>
    </w:p>
    <w:p w:rsidR="00287196" w:rsidRPr="00287196" w:rsidRDefault="00287196" w:rsidP="00287196">
      <w:pPr>
        <w:spacing w:line="480" w:lineRule="auto"/>
        <w:rPr>
          <w:rFonts w:cs="Times New Roman"/>
          <w:b/>
          <w:sz w:val="28"/>
          <w:szCs w:val="28"/>
        </w:rPr>
      </w:pPr>
      <w:r w:rsidRPr="009D15ED">
        <w:rPr>
          <w:rFonts w:cs="Times New Roman"/>
          <w:noProof/>
          <w:sz w:val="72"/>
          <w:szCs w:val="26"/>
        </w:rPr>
        <w:drawing>
          <wp:inline distT="0" distB="0" distL="0" distR="0" wp14:anchorId="5E1777FE" wp14:editId="4563403D">
            <wp:extent cx="5652193" cy="6209790"/>
            <wp:effectExtent l="0" t="0" r="5715" b="635"/>
            <wp:docPr id="2" name="Picture 2" descr="C:\Users\Mat$oft\Desktop\Project Daigrams\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oft\Desktop\Project Daigrams\ERD.jpg"/>
                    <pic:cNvPicPr>
                      <a:picLocks noChangeAspect="1" noChangeArrowheads="1"/>
                    </pic:cNvPicPr>
                  </pic:nvPicPr>
                  <pic:blipFill>
                    <a:blip r:embed="rId45"/>
                    <a:srcRect/>
                    <a:stretch>
                      <a:fillRect/>
                    </a:stretch>
                  </pic:blipFill>
                  <pic:spPr bwMode="auto">
                    <a:xfrm>
                      <a:off x="0" y="0"/>
                      <a:ext cx="5672481" cy="6232079"/>
                    </a:xfrm>
                    <a:prstGeom prst="rect">
                      <a:avLst/>
                    </a:prstGeom>
                    <a:noFill/>
                    <a:ln w="9525">
                      <a:noFill/>
                      <a:miter lim="800000"/>
                      <a:headEnd/>
                      <a:tailEnd/>
                    </a:ln>
                  </pic:spPr>
                </pic:pic>
              </a:graphicData>
            </a:graphic>
          </wp:inline>
        </w:drawing>
      </w:r>
    </w:p>
    <w:p w:rsidR="002A2C71" w:rsidRDefault="002A2C71" w:rsidP="0034323B">
      <w:pPr>
        <w:spacing w:line="480" w:lineRule="auto"/>
        <w:jc w:val="center"/>
        <w:rPr>
          <w:rFonts w:cs="Times New Roman"/>
          <w:b/>
          <w:sz w:val="72"/>
          <w:szCs w:val="26"/>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34323B" w:rsidRPr="00A40548" w:rsidRDefault="0034323B" w:rsidP="0034323B">
      <w:pPr>
        <w:spacing w:line="480" w:lineRule="auto"/>
        <w:jc w:val="center"/>
        <w:rPr>
          <w:rFonts w:cs="Times New Roman"/>
          <w:b/>
          <w:sz w:val="32"/>
          <w:szCs w:val="32"/>
        </w:rPr>
      </w:pPr>
      <w:r w:rsidRPr="00A40548">
        <w:rPr>
          <w:rFonts w:cs="Times New Roman"/>
          <w:b/>
          <w:sz w:val="32"/>
          <w:szCs w:val="32"/>
        </w:rPr>
        <w:lastRenderedPageBreak/>
        <w:t>Use Case Diagram</w:t>
      </w:r>
    </w:p>
    <w:p w:rsidR="0034323B" w:rsidRPr="00A40548" w:rsidRDefault="0034323B" w:rsidP="0034323B">
      <w:pPr>
        <w:pStyle w:val="Heading2"/>
        <w:spacing w:before="300" w:after="90" w:line="276" w:lineRule="auto"/>
        <w:rPr>
          <w:i/>
          <w:sz w:val="28"/>
          <w:szCs w:val="28"/>
        </w:rPr>
      </w:pPr>
      <w:r w:rsidRPr="00A40548">
        <w:rPr>
          <w:i/>
          <w:sz w:val="28"/>
          <w:szCs w:val="28"/>
        </w:rPr>
        <w:t>Definition:</w:t>
      </w:r>
    </w:p>
    <w:p w:rsidR="0034323B" w:rsidRPr="00A40548" w:rsidRDefault="0034323B" w:rsidP="0034323B">
      <w:pPr>
        <w:pStyle w:val="NormalWeb"/>
        <w:spacing w:before="150" w:beforeAutospacing="0" w:after="150" w:afterAutospacing="0" w:line="276" w:lineRule="auto"/>
        <w:rPr>
          <w:color w:val="333333"/>
        </w:rPr>
      </w:pPr>
      <w:r w:rsidRPr="00A40548">
        <w:rPr>
          <w:color w:val="333333"/>
        </w:rPr>
        <w:t>Use-Case Diagrams model the functionality of a system using actors and use cases. Use cases are services or functions provided by the system to its users.</w:t>
      </w:r>
    </w:p>
    <w:p w:rsidR="0034323B" w:rsidRPr="00A40548" w:rsidRDefault="0034323B" w:rsidP="0034323B">
      <w:pPr>
        <w:pStyle w:val="NormalWeb"/>
        <w:spacing w:before="150" w:beforeAutospacing="0" w:after="150" w:afterAutospacing="0" w:line="276" w:lineRule="auto"/>
        <w:rPr>
          <w:color w:val="333333"/>
          <w:sz w:val="28"/>
          <w:szCs w:val="28"/>
        </w:rPr>
      </w:pPr>
    </w:p>
    <w:p w:rsidR="0034323B" w:rsidRPr="00A40548" w:rsidRDefault="0034323B" w:rsidP="0034323B">
      <w:pPr>
        <w:pStyle w:val="Heading3"/>
        <w:spacing w:before="75"/>
        <w:rPr>
          <w:rStyle w:val="apple-style-span"/>
          <w:color w:val="17365D" w:themeColor="text2" w:themeShade="BF"/>
          <w:szCs w:val="28"/>
        </w:rPr>
      </w:pPr>
      <w:r w:rsidRPr="00A40548">
        <w:rPr>
          <w:color w:val="17365D" w:themeColor="text2" w:themeShade="BF"/>
          <w:szCs w:val="28"/>
        </w:rPr>
        <w:t>Basic Use-Case Diagram Symbols and Notations:</w:t>
      </w:r>
    </w:p>
    <w:p w:rsidR="0034323B" w:rsidRDefault="0034323B" w:rsidP="0034323B">
      <w:pPr>
        <w:pStyle w:val="Heading5"/>
        <w:spacing w:before="150"/>
        <w:rPr>
          <w:b w:val="0"/>
          <w:sz w:val="28"/>
          <w:szCs w:val="28"/>
        </w:rPr>
      </w:pPr>
    </w:p>
    <w:p w:rsidR="0034323B" w:rsidRDefault="0034323B" w:rsidP="0034323B">
      <w:pPr>
        <w:pStyle w:val="Heading5"/>
        <w:spacing w:before="150"/>
        <w:rPr>
          <w:b w:val="0"/>
          <w:sz w:val="28"/>
          <w:szCs w:val="28"/>
        </w:rPr>
      </w:pPr>
    </w:p>
    <w:p w:rsidR="0034323B" w:rsidRPr="00A40548" w:rsidRDefault="0034323B" w:rsidP="0034323B">
      <w:pPr>
        <w:pStyle w:val="Heading5"/>
        <w:spacing w:before="150"/>
        <w:rPr>
          <w:b w:val="0"/>
          <w:sz w:val="28"/>
          <w:szCs w:val="28"/>
        </w:rPr>
      </w:pPr>
      <w:r w:rsidRPr="00A40548">
        <w:rPr>
          <w:b w:val="0"/>
          <w:sz w:val="28"/>
          <w:szCs w:val="28"/>
        </w:rPr>
        <w:t>System:</w:t>
      </w:r>
    </w:p>
    <w:p w:rsidR="0034323B" w:rsidRPr="00A40548" w:rsidRDefault="0034323B" w:rsidP="0034323B">
      <w:pPr>
        <w:pStyle w:val="NormalWeb"/>
        <w:spacing w:before="150" w:beforeAutospacing="0" w:after="150" w:afterAutospacing="0" w:line="276" w:lineRule="auto"/>
        <w:rPr>
          <w:color w:val="333333"/>
        </w:rPr>
      </w:pPr>
      <w:r w:rsidRPr="00A40548">
        <w:rPr>
          <w:color w:val="333333"/>
        </w:rPr>
        <w:t>Draw your system's boundaries using a rectangle that contains use cases. Place actors outside the system's boundaries.</w:t>
      </w:r>
    </w:p>
    <w:p w:rsidR="0034323B" w:rsidRDefault="0034323B" w:rsidP="0034323B">
      <w:pPr>
        <w:rPr>
          <w:rStyle w:val="apple-style-span"/>
          <w:sz w:val="28"/>
          <w:szCs w:val="36"/>
        </w:rPr>
      </w:pPr>
      <w:r>
        <w:rPr>
          <w:noProof/>
          <w:color w:val="333333"/>
          <w:sz w:val="28"/>
          <w:szCs w:val="36"/>
        </w:rPr>
        <mc:AlternateContent>
          <mc:Choice Requires="wps">
            <w:drawing>
              <wp:anchor distT="0" distB="0" distL="114300" distR="114300" simplePos="0" relativeHeight="251664384" behindDoc="0" locked="0" layoutInCell="1" allowOverlap="1" wp14:anchorId="0BA42C65" wp14:editId="3447D611">
                <wp:simplePos x="0" y="0"/>
                <wp:positionH relativeFrom="column">
                  <wp:posOffset>724535</wp:posOffset>
                </wp:positionH>
                <wp:positionV relativeFrom="paragraph">
                  <wp:posOffset>53340</wp:posOffset>
                </wp:positionV>
                <wp:extent cx="1259840" cy="0"/>
                <wp:effectExtent l="10160" t="13970" r="6350" b="5080"/>
                <wp:wrapNone/>
                <wp:docPr id="1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9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067D46" id="_x0000_t32" coordsize="21600,21600" o:spt="32" o:oned="t" path="m,l21600,21600e" filled="f">
                <v:path arrowok="t" fillok="f" o:connecttype="none"/>
                <o:lock v:ext="edit" shapetype="t"/>
              </v:shapetype>
              <v:shape id="AutoShape 49" o:spid="_x0000_s1026" type="#_x0000_t32" style="position:absolute;margin-left:57.05pt;margin-top:4.2pt;width:99.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L2HwIAAD0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"/>
            </w:pict>
          </mc:Fallback>
        </mc:AlternateContent>
      </w:r>
      <w:r w:rsidRPr="00FD654B">
        <w:rPr>
          <w:noProof/>
          <w:color w:val="333333"/>
          <w:sz w:val="28"/>
          <w:szCs w:val="36"/>
        </w:rPr>
        <w:drawing>
          <wp:inline distT="0" distB="0" distL="0" distR="0" wp14:anchorId="42EC0691" wp14:editId="73C4D1F2">
            <wp:extent cx="2019300" cy="1819275"/>
            <wp:effectExtent l="19050" t="0" r="0" b="0"/>
            <wp:docPr id="65" name="Picture 2"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pic:cNvPicPr>
                      <a:picLocks noChangeAspect="1" noChangeArrowheads="1"/>
                    </pic:cNvPicPr>
                  </pic:nvPicPr>
                  <pic:blipFill>
                    <a:blip r:embed="rId46" cstate="print"/>
                    <a:srcRect/>
                    <a:stretch>
                      <a:fillRect/>
                    </a:stretch>
                  </pic:blipFill>
                  <pic:spPr bwMode="auto">
                    <a:xfrm>
                      <a:off x="0" y="0"/>
                      <a:ext cx="2019300" cy="1819275"/>
                    </a:xfrm>
                    <a:prstGeom prst="rect">
                      <a:avLst/>
                    </a:prstGeom>
                    <a:noFill/>
                    <a:ln w="9525">
                      <a:noFill/>
                      <a:miter lim="800000"/>
                      <a:headEnd/>
                      <a:tailEnd/>
                    </a:ln>
                  </pic:spPr>
                </pic:pic>
              </a:graphicData>
            </a:graphic>
          </wp:inline>
        </w:drawing>
      </w:r>
    </w:p>
    <w:p w:rsidR="0034323B" w:rsidRPr="00FD654B" w:rsidRDefault="0034323B" w:rsidP="0034323B">
      <w:pPr>
        <w:rPr>
          <w:rStyle w:val="apple-style-span"/>
          <w:sz w:val="28"/>
          <w:szCs w:val="36"/>
        </w:rPr>
      </w:pPr>
    </w:p>
    <w:p w:rsidR="0034323B" w:rsidRDefault="0034323B" w:rsidP="0034323B">
      <w:pPr>
        <w:pStyle w:val="Heading5"/>
        <w:spacing w:before="150"/>
        <w:rPr>
          <w:b w:val="0"/>
          <w:sz w:val="28"/>
          <w:szCs w:val="28"/>
        </w:rPr>
      </w:pPr>
    </w:p>
    <w:p w:rsidR="0034323B" w:rsidRDefault="0034323B" w:rsidP="0034323B">
      <w:pPr>
        <w:pStyle w:val="Heading5"/>
        <w:spacing w:before="150"/>
        <w:rPr>
          <w:b w:val="0"/>
          <w:sz w:val="28"/>
          <w:szCs w:val="28"/>
        </w:rPr>
      </w:pPr>
    </w:p>
    <w:p w:rsidR="0034323B" w:rsidRDefault="0034323B" w:rsidP="0034323B">
      <w:pPr>
        <w:pStyle w:val="Heading5"/>
        <w:spacing w:before="150"/>
        <w:rPr>
          <w:b w:val="0"/>
          <w:sz w:val="28"/>
          <w:szCs w:val="28"/>
        </w:rPr>
      </w:pPr>
    </w:p>
    <w:p w:rsidR="0034323B" w:rsidRPr="00A40548" w:rsidRDefault="0034323B" w:rsidP="0034323B">
      <w:pPr>
        <w:pStyle w:val="Heading5"/>
        <w:spacing w:before="150"/>
        <w:rPr>
          <w:b w:val="0"/>
          <w:sz w:val="28"/>
          <w:szCs w:val="28"/>
        </w:rPr>
      </w:pPr>
      <w:r w:rsidRPr="00A40548">
        <w:rPr>
          <w:b w:val="0"/>
          <w:sz w:val="28"/>
          <w:szCs w:val="28"/>
        </w:rPr>
        <w:t>Use Case:</w:t>
      </w:r>
    </w:p>
    <w:p w:rsidR="0034323B" w:rsidRPr="00A40548" w:rsidRDefault="0034323B" w:rsidP="0034323B">
      <w:pPr>
        <w:pStyle w:val="NormalWeb"/>
        <w:spacing w:before="150" w:beforeAutospacing="0" w:after="150" w:afterAutospacing="0" w:line="276" w:lineRule="auto"/>
        <w:rPr>
          <w:color w:val="333333"/>
        </w:rPr>
      </w:pPr>
      <w:r w:rsidRPr="00A40548">
        <w:rPr>
          <w:color w:val="333333"/>
        </w:rPr>
        <w:t>Draw use cases using ovals. Label with ovals with verbs that represent the system's functions.</w:t>
      </w:r>
    </w:p>
    <w:p w:rsidR="0034323B" w:rsidRDefault="0034323B" w:rsidP="0034323B">
      <w:pPr>
        <w:rPr>
          <w:rStyle w:val="apple-style-span"/>
          <w:sz w:val="28"/>
          <w:szCs w:val="36"/>
        </w:rPr>
      </w:pPr>
      <w:r w:rsidRPr="00FD654B">
        <w:rPr>
          <w:noProof/>
          <w:color w:val="333333"/>
          <w:sz w:val="28"/>
          <w:szCs w:val="36"/>
        </w:rPr>
        <w:drawing>
          <wp:inline distT="0" distB="0" distL="0" distR="0" wp14:anchorId="60B738FB" wp14:editId="7011EFFD">
            <wp:extent cx="1285875" cy="609600"/>
            <wp:effectExtent l="19050" t="0" r="9525" b="0"/>
            <wp:docPr id="68"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pic:cNvPicPr>
                      <a:picLocks noChangeAspect="1" noChangeArrowheads="1"/>
                    </pic:cNvPicPr>
                  </pic:nvPicPr>
                  <pic:blipFill>
                    <a:blip r:embed="rId47" cstate="print"/>
                    <a:srcRect/>
                    <a:stretch>
                      <a:fillRect/>
                    </a:stretch>
                  </pic:blipFill>
                  <pic:spPr bwMode="auto">
                    <a:xfrm>
                      <a:off x="0" y="0"/>
                      <a:ext cx="1285875" cy="609600"/>
                    </a:xfrm>
                    <a:prstGeom prst="rect">
                      <a:avLst/>
                    </a:prstGeom>
                    <a:noFill/>
                    <a:ln w="9525">
                      <a:noFill/>
                      <a:miter lim="800000"/>
                      <a:headEnd/>
                      <a:tailEnd/>
                    </a:ln>
                  </pic:spPr>
                </pic:pic>
              </a:graphicData>
            </a:graphic>
          </wp:inline>
        </w:drawing>
      </w:r>
    </w:p>
    <w:p w:rsidR="0034323B" w:rsidRDefault="0034323B" w:rsidP="0034323B">
      <w:pPr>
        <w:rPr>
          <w:rStyle w:val="apple-style-span"/>
          <w:sz w:val="28"/>
          <w:szCs w:val="36"/>
        </w:rPr>
      </w:pPr>
    </w:p>
    <w:p w:rsidR="0034323B" w:rsidRDefault="0034323B" w:rsidP="0034323B">
      <w:pPr>
        <w:rPr>
          <w:rStyle w:val="apple-style-span"/>
          <w:sz w:val="28"/>
          <w:szCs w:val="36"/>
        </w:rPr>
      </w:pPr>
    </w:p>
    <w:p w:rsidR="0034323B" w:rsidRDefault="0034323B" w:rsidP="0034323B">
      <w:pPr>
        <w:rPr>
          <w:rStyle w:val="apple-style-span"/>
          <w:sz w:val="28"/>
          <w:szCs w:val="36"/>
        </w:rPr>
      </w:pPr>
    </w:p>
    <w:p w:rsidR="0034323B" w:rsidRPr="00FD654B" w:rsidRDefault="0034323B" w:rsidP="0034323B">
      <w:pPr>
        <w:rPr>
          <w:rStyle w:val="apple-style-span"/>
          <w:sz w:val="28"/>
          <w:szCs w:val="36"/>
        </w:rPr>
      </w:pPr>
    </w:p>
    <w:p w:rsidR="0034323B" w:rsidRPr="00A40548" w:rsidRDefault="0034323B" w:rsidP="0034323B">
      <w:pPr>
        <w:pStyle w:val="Heading5"/>
        <w:spacing w:before="150"/>
        <w:rPr>
          <w:b w:val="0"/>
          <w:sz w:val="28"/>
          <w:szCs w:val="28"/>
        </w:rPr>
      </w:pPr>
      <w:r w:rsidRPr="00A40548">
        <w:rPr>
          <w:b w:val="0"/>
          <w:sz w:val="28"/>
          <w:szCs w:val="28"/>
        </w:rPr>
        <w:t>Actors:</w:t>
      </w:r>
    </w:p>
    <w:p w:rsidR="0034323B" w:rsidRPr="00C30012" w:rsidRDefault="0034323B" w:rsidP="0034323B">
      <w:pPr>
        <w:pStyle w:val="NormalWeb"/>
        <w:spacing w:before="150" w:beforeAutospacing="0" w:after="150" w:afterAutospacing="0" w:line="276" w:lineRule="auto"/>
        <w:rPr>
          <w:color w:val="333333"/>
        </w:rPr>
      </w:pPr>
      <w:r w:rsidRPr="00C30012">
        <w:rPr>
          <w:color w:val="333333"/>
        </w:rPr>
        <w:t>Actors are the users of a system. When one system is the actor of another system, label the actor system with the actor stereotype.</w:t>
      </w:r>
    </w:p>
    <w:p w:rsidR="0034323B" w:rsidRDefault="0034323B" w:rsidP="0034323B">
      <w:pPr>
        <w:rPr>
          <w:rStyle w:val="apple-style-span"/>
          <w:sz w:val="28"/>
          <w:szCs w:val="36"/>
        </w:rPr>
      </w:pPr>
    </w:p>
    <w:p w:rsidR="0034323B" w:rsidRDefault="0034323B" w:rsidP="0034323B">
      <w:pPr>
        <w:rPr>
          <w:rStyle w:val="apple-style-span"/>
          <w:sz w:val="28"/>
          <w:szCs w:val="36"/>
        </w:rPr>
      </w:pPr>
    </w:p>
    <w:p w:rsidR="0034323B" w:rsidRDefault="0034323B" w:rsidP="0034323B">
      <w:pPr>
        <w:rPr>
          <w:rStyle w:val="apple-style-span"/>
          <w:sz w:val="28"/>
          <w:szCs w:val="36"/>
        </w:rPr>
      </w:pPr>
      <w:r w:rsidRPr="00FD654B">
        <w:rPr>
          <w:noProof/>
          <w:color w:val="333333"/>
          <w:sz w:val="28"/>
          <w:szCs w:val="36"/>
        </w:rPr>
        <w:drawing>
          <wp:inline distT="0" distB="0" distL="0" distR="0" wp14:anchorId="7B30B1F2" wp14:editId="162786A1">
            <wp:extent cx="1123950" cy="1533525"/>
            <wp:effectExtent l="19050" t="0" r="0" b="0"/>
            <wp:docPr id="73" name="Picture 4"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ors"/>
                    <pic:cNvPicPr>
                      <a:picLocks noChangeAspect="1" noChangeArrowheads="1"/>
                    </pic:cNvPicPr>
                  </pic:nvPicPr>
                  <pic:blipFill>
                    <a:blip r:embed="rId48" cstate="print"/>
                    <a:srcRect/>
                    <a:stretch>
                      <a:fillRect/>
                    </a:stretch>
                  </pic:blipFill>
                  <pic:spPr bwMode="auto">
                    <a:xfrm>
                      <a:off x="0" y="0"/>
                      <a:ext cx="1123950" cy="1533525"/>
                    </a:xfrm>
                    <a:prstGeom prst="rect">
                      <a:avLst/>
                    </a:prstGeom>
                    <a:noFill/>
                    <a:ln w="9525">
                      <a:noFill/>
                      <a:miter lim="800000"/>
                      <a:headEnd/>
                      <a:tailEnd/>
                    </a:ln>
                  </pic:spPr>
                </pic:pic>
              </a:graphicData>
            </a:graphic>
          </wp:inline>
        </w:drawing>
      </w:r>
    </w:p>
    <w:p w:rsidR="0034323B" w:rsidRPr="00FD654B" w:rsidRDefault="0034323B" w:rsidP="0034323B">
      <w:pPr>
        <w:rPr>
          <w:rStyle w:val="apple-style-span"/>
          <w:sz w:val="28"/>
          <w:szCs w:val="36"/>
        </w:rPr>
      </w:pPr>
    </w:p>
    <w:p w:rsidR="0034323B" w:rsidRPr="00A40548" w:rsidRDefault="0034323B" w:rsidP="0034323B">
      <w:pPr>
        <w:pStyle w:val="Heading5"/>
        <w:spacing w:before="150" w:line="360" w:lineRule="auto"/>
        <w:rPr>
          <w:b w:val="0"/>
          <w:sz w:val="28"/>
          <w:szCs w:val="28"/>
        </w:rPr>
      </w:pPr>
      <w:r w:rsidRPr="00A40548">
        <w:rPr>
          <w:b w:val="0"/>
          <w:sz w:val="28"/>
          <w:szCs w:val="28"/>
        </w:rPr>
        <w:t>Relationships:</w:t>
      </w:r>
    </w:p>
    <w:p w:rsidR="0034323B" w:rsidRDefault="0034323B" w:rsidP="0034323B">
      <w:pPr>
        <w:pStyle w:val="NormalWeb"/>
        <w:spacing w:before="0" w:beforeAutospacing="0" w:after="0" w:afterAutospacing="0" w:line="276" w:lineRule="auto"/>
        <w:rPr>
          <w:color w:val="333333"/>
        </w:rPr>
      </w:pPr>
    </w:p>
    <w:p w:rsidR="0034323B" w:rsidRPr="00C30012" w:rsidRDefault="0034323B" w:rsidP="0034323B">
      <w:pPr>
        <w:pStyle w:val="NormalWeb"/>
        <w:spacing w:before="0" w:beforeAutospacing="0" w:after="0" w:afterAutospacing="0" w:line="276" w:lineRule="auto"/>
        <w:rPr>
          <w:color w:val="333333"/>
        </w:rPr>
      </w:pPr>
      <w:r w:rsidRPr="00C30012">
        <w:rPr>
          <w:color w:val="333333"/>
        </w:rP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r w:rsidRPr="00C30012">
        <w:rPr>
          <w:color w:val="333333"/>
        </w:rPr>
        <w:br/>
      </w:r>
    </w:p>
    <w:p w:rsidR="0034323B" w:rsidRPr="00FD654B" w:rsidRDefault="0034323B" w:rsidP="0034323B">
      <w:pPr>
        <w:rPr>
          <w:sz w:val="28"/>
          <w:szCs w:val="36"/>
          <w:u w:val="single"/>
        </w:rPr>
      </w:pPr>
    </w:p>
    <w:p w:rsidR="0034323B" w:rsidRPr="00FD654B" w:rsidRDefault="0034323B" w:rsidP="0034323B">
      <w:pPr>
        <w:rPr>
          <w:b/>
          <w:sz w:val="28"/>
          <w:szCs w:val="36"/>
          <w:u w:val="single"/>
        </w:rPr>
      </w:pPr>
      <w:r w:rsidRPr="00FD654B">
        <w:rPr>
          <w:noProof/>
          <w:color w:val="333333"/>
          <w:sz w:val="28"/>
          <w:szCs w:val="36"/>
        </w:rPr>
        <w:drawing>
          <wp:inline distT="0" distB="0" distL="0" distR="0" wp14:anchorId="05648FC1" wp14:editId="7DEB9A9A">
            <wp:extent cx="1866900" cy="1924050"/>
            <wp:effectExtent l="19050" t="0" r="0" b="0"/>
            <wp:docPr id="74" name="Picture 5"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ionships"/>
                    <pic:cNvPicPr>
                      <a:picLocks noChangeAspect="1" noChangeArrowheads="1"/>
                    </pic:cNvPicPr>
                  </pic:nvPicPr>
                  <pic:blipFill>
                    <a:blip r:embed="rId49" cstate="print"/>
                    <a:srcRect/>
                    <a:stretch>
                      <a:fillRect/>
                    </a:stretch>
                  </pic:blipFill>
                  <pic:spPr bwMode="auto">
                    <a:xfrm>
                      <a:off x="0" y="0"/>
                      <a:ext cx="1866900" cy="1924050"/>
                    </a:xfrm>
                    <a:prstGeom prst="rect">
                      <a:avLst/>
                    </a:prstGeom>
                    <a:noFill/>
                    <a:ln w="9525">
                      <a:noFill/>
                      <a:miter lim="800000"/>
                      <a:headEnd/>
                      <a:tailEnd/>
                    </a:ln>
                  </pic:spPr>
                </pic:pic>
              </a:graphicData>
            </a:graphic>
          </wp:inline>
        </w:drawing>
      </w:r>
    </w:p>
    <w:p w:rsidR="0034323B" w:rsidRDefault="0034323B" w:rsidP="0034323B">
      <w:pPr>
        <w:spacing w:line="480" w:lineRule="auto"/>
        <w:rPr>
          <w:rFonts w:cs="Times New Roman"/>
          <w:b/>
          <w:sz w:val="32"/>
          <w:szCs w:val="26"/>
        </w:rPr>
      </w:pPr>
    </w:p>
    <w:p w:rsidR="0034323B" w:rsidRDefault="0034323B" w:rsidP="0034323B">
      <w:pPr>
        <w:spacing w:line="480" w:lineRule="auto"/>
        <w:rPr>
          <w:rFonts w:cs="Times New Roman"/>
          <w:b/>
          <w:sz w:val="32"/>
          <w:szCs w:val="26"/>
        </w:rPr>
      </w:pPr>
    </w:p>
    <w:p w:rsidR="0034323B" w:rsidRDefault="0034323B" w:rsidP="0034323B">
      <w:pPr>
        <w:spacing w:line="480" w:lineRule="auto"/>
        <w:rPr>
          <w:rFonts w:cs="Times New Roman"/>
          <w:b/>
          <w:sz w:val="28"/>
          <w:szCs w:val="28"/>
        </w:rPr>
      </w:pPr>
    </w:p>
    <w:p w:rsidR="0034323B" w:rsidRDefault="0034323B" w:rsidP="0034323B">
      <w:pPr>
        <w:spacing w:line="480" w:lineRule="auto"/>
        <w:rPr>
          <w:rFonts w:cs="Times New Roman"/>
          <w:b/>
          <w:sz w:val="28"/>
          <w:szCs w:val="28"/>
        </w:rPr>
      </w:pPr>
    </w:p>
    <w:p w:rsidR="0034323B" w:rsidRDefault="0034323B" w:rsidP="0034323B">
      <w:pPr>
        <w:spacing w:line="480" w:lineRule="auto"/>
        <w:rPr>
          <w:rFonts w:cs="Times New Roman"/>
          <w:b/>
          <w:sz w:val="28"/>
          <w:szCs w:val="28"/>
        </w:rPr>
      </w:pPr>
    </w:p>
    <w:p w:rsidR="0034323B" w:rsidRPr="00A40548" w:rsidRDefault="0034323B" w:rsidP="0034323B">
      <w:pPr>
        <w:spacing w:line="480" w:lineRule="auto"/>
        <w:rPr>
          <w:rFonts w:cs="Times New Roman"/>
          <w:b/>
          <w:sz w:val="28"/>
          <w:szCs w:val="28"/>
        </w:rPr>
      </w:pPr>
      <w:r w:rsidRPr="00A40548">
        <w:rPr>
          <w:rFonts w:cs="Times New Roman"/>
          <w:b/>
          <w:sz w:val="28"/>
          <w:szCs w:val="28"/>
        </w:rPr>
        <w:t>Admin:</w:t>
      </w:r>
    </w:p>
    <w:p w:rsidR="0034323B" w:rsidRPr="00C96E11" w:rsidRDefault="0034323B" w:rsidP="0034323B">
      <w:pPr>
        <w:spacing w:line="480" w:lineRule="auto"/>
        <w:jc w:val="center"/>
        <w:rPr>
          <w:rFonts w:cs="Times New Roman"/>
          <w:b/>
          <w:sz w:val="72"/>
          <w:szCs w:val="26"/>
        </w:rPr>
      </w:pPr>
      <w:r w:rsidRPr="00C96E11">
        <w:rPr>
          <w:rFonts w:cs="Times New Roman"/>
          <w:b/>
          <w:noProof/>
          <w:sz w:val="72"/>
          <w:szCs w:val="26"/>
        </w:rPr>
        <w:drawing>
          <wp:inline distT="0" distB="0" distL="0" distR="0" wp14:anchorId="52970EB0" wp14:editId="081B62D0">
            <wp:extent cx="4191000" cy="3619500"/>
            <wp:effectExtent l="19050" t="0" r="0" b="0"/>
            <wp:docPr id="4" name="Picture 1" descr="C:\Users\Mat$oft\Desktop\Project Daigrams\Admi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oft\Desktop\Project Daigrams\Admin Use Case.jpg"/>
                    <pic:cNvPicPr>
                      <a:picLocks noChangeAspect="1" noChangeArrowheads="1"/>
                    </pic:cNvPicPr>
                  </pic:nvPicPr>
                  <pic:blipFill>
                    <a:blip r:embed="rId50"/>
                    <a:srcRect/>
                    <a:stretch>
                      <a:fillRect/>
                    </a:stretch>
                  </pic:blipFill>
                  <pic:spPr bwMode="auto">
                    <a:xfrm>
                      <a:off x="0" y="0"/>
                      <a:ext cx="4191000" cy="3619500"/>
                    </a:xfrm>
                    <a:prstGeom prst="rect">
                      <a:avLst/>
                    </a:prstGeom>
                    <a:noFill/>
                    <a:ln w="9525">
                      <a:noFill/>
                      <a:miter lim="800000"/>
                      <a:headEnd/>
                      <a:tailEnd/>
                    </a:ln>
                  </pic:spPr>
                </pic:pic>
              </a:graphicData>
            </a:graphic>
          </wp:inline>
        </w:drawing>
      </w:r>
    </w:p>
    <w:p w:rsidR="0034323B" w:rsidRPr="00A40548" w:rsidRDefault="0034323B" w:rsidP="0034323B">
      <w:pPr>
        <w:spacing w:line="480" w:lineRule="auto"/>
        <w:rPr>
          <w:rFonts w:cs="Times New Roman"/>
          <w:b/>
          <w:sz w:val="28"/>
          <w:szCs w:val="28"/>
        </w:rPr>
      </w:pPr>
      <w:r w:rsidRPr="00A40548">
        <w:rPr>
          <w:rFonts w:cs="Times New Roman"/>
          <w:b/>
          <w:sz w:val="28"/>
          <w:szCs w:val="28"/>
        </w:rPr>
        <w:t>Faculty:</w:t>
      </w:r>
    </w:p>
    <w:p w:rsidR="0034323B" w:rsidRDefault="0034323B" w:rsidP="0034323B">
      <w:pPr>
        <w:spacing w:line="480" w:lineRule="auto"/>
        <w:jc w:val="center"/>
        <w:rPr>
          <w:rFonts w:cs="Times New Roman"/>
          <w:b/>
          <w:i/>
          <w:sz w:val="36"/>
          <w:szCs w:val="26"/>
          <w:u w:val="single"/>
        </w:rPr>
      </w:pPr>
      <w:r w:rsidRPr="00C96E11">
        <w:rPr>
          <w:rFonts w:cs="Times New Roman"/>
          <w:b/>
          <w:noProof/>
          <w:sz w:val="72"/>
          <w:szCs w:val="26"/>
        </w:rPr>
        <w:drawing>
          <wp:inline distT="0" distB="0" distL="0" distR="0" wp14:anchorId="1DAA761E" wp14:editId="2F822B5A">
            <wp:extent cx="4326107" cy="2505075"/>
            <wp:effectExtent l="19050" t="0" r="0" b="0"/>
            <wp:docPr id="6" name="Picture 2" descr="C:\Users\Mat$oft\Desktop\Project Daigrams\Faculty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oft\Desktop\Project Daigrams\Faculty use Case.jpg"/>
                    <pic:cNvPicPr>
                      <a:picLocks noChangeAspect="1" noChangeArrowheads="1"/>
                    </pic:cNvPicPr>
                  </pic:nvPicPr>
                  <pic:blipFill>
                    <a:blip r:embed="rId51"/>
                    <a:srcRect/>
                    <a:stretch>
                      <a:fillRect/>
                    </a:stretch>
                  </pic:blipFill>
                  <pic:spPr bwMode="auto">
                    <a:xfrm>
                      <a:off x="0" y="0"/>
                      <a:ext cx="4326107" cy="2505075"/>
                    </a:xfrm>
                    <a:prstGeom prst="rect">
                      <a:avLst/>
                    </a:prstGeom>
                    <a:noFill/>
                    <a:ln w="9525">
                      <a:noFill/>
                      <a:miter lim="800000"/>
                      <a:headEnd/>
                      <a:tailEnd/>
                    </a:ln>
                  </pic:spPr>
                </pic:pic>
              </a:graphicData>
            </a:graphic>
          </wp:inline>
        </w:drawing>
      </w:r>
    </w:p>
    <w:p w:rsidR="0034323B" w:rsidRDefault="0034323B" w:rsidP="0034323B">
      <w:pPr>
        <w:spacing w:line="480" w:lineRule="auto"/>
        <w:rPr>
          <w:rFonts w:cs="Times New Roman"/>
          <w:b/>
          <w:sz w:val="28"/>
          <w:szCs w:val="28"/>
        </w:rPr>
      </w:pPr>
    </w:p>
    <w:p w:rsidR="0034323B" w:rsidRDefault="0034323B" w:rsidP="0034323B">
      <w:pPr>
        <w:spacing w:line="480" w:lineRule="auto"/>
        <w:rPr>
          <w:rFonts w:cs="Times New Roman"/>
          <w:b/>
          <w:sz w:val="28"/>
          <w:szCs w:val="28"/>
        </w:rPr>
      </w:pPr>
    </w:p>
    <w:p w:rsidR="0034323B" w:rsidRDefault="0034323B" w:rsidP="0034323B">
      <w:pPr>
        <w:spacing w:line="480" w:lineRule="auto"/>
        <w:rPr>
          <w:rFonts w:cs="Times New Roman"/>
          <w:b/>
          <w:sz w:val="28"/>
          <w:szCs w:val="28"/>
        </w:rPr>
      </w:pPr>
    </w:p>
    <w:p w:rsidR="0034323B" w:rsidRPr="00A40548" w:rsidRDefault="0034323B" w:rsidP="0034323B">
      <w:pPr>
        <w:spacing w:line="480" w:lineRule="auto"/>
        <w:rPr>
          <w:rFonts w:cs="Times New Roman"/>
          <w:b/>
          <w:i/>
          <w:sz w:val="36"/>
          <w:szCs w:val="26"/>
          <w:u w:val="single"/>
        </w:rPr>
      </w:pPr>
      <w:r w:rsidRPr="00A40548">
        <w:rPr>
          <w:rFonts w:cs="Times New Roman"/>
          <w:b/>
          <w:sz w:val="28"/>
          <w:szCs w:val="28"/>
        </w:rPr>
        <w:t>Student:</w:t>
      </w:r>
    </w:p>
    <w:p w:rsidR="0034323B" w:rsidRPr="00C96E11" w:rsidRDefault="0034323B" w:rsidP="0034323B">
      <w:pPr>
        <w:spacing w:line="480" w:lineRule="auto"/>
        <w:jc w:val="center"/>
        <w:rPr>
          <w:rFonts w:cs="Times New Roman"/>
          <w:b/>
          <w:sz w:val="72"/>
          <w:szCs w:val="26"/>
        </w:rPr>
      </w:pPr>
      <w:r w:rsidRPr="00C96E11">
        <w:rPr>
          <w:rFonts w:cs="Times New Roman"/>
          <w:b/>
          <w:noProof/>
          <w:sz w:val="72"/>
          <w:szCs w:val="26"/>
        </w:rPr>
        <w:drawing>
          <wp:inline distT="0" distB="0" distL="0" distR="0" wp14:anchorId="2FC5D5FE" wp14:editId="53AF30E3">
            <wp:extent cx="4400550" cy="4095750"/>
            <wp:effectExtent l="19050" t="0" r="0" b="0"/>
            <wp:docPr id="7" name="Picture 3" descr="C:\Users\Mat$oft\Desktop\Project Daigrams\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oft\Desktop\Project Daigrams\Student Use Case.jpg"/>
                    <pic:cNvPicPr>
                      <a:picLocks noChangeAspect="1" noChangeArrowheads="1"/>
                    </pic:cNvPicPr>
                  </pic:nvPicPr>
                  <pic:blipFill>
                    <a:blip r:embed="rId52"/>
                    <a:srcRect/>
                    <a:stretch>
                      <a:fillRect/>
                    </a:stretch>
                  </pic:blipFill>
                  <pic:spPr bwMode="auto">
                    <a:xfrm>
                      <a:off x="0" y="0"/>
                      <a:ext cx="4400550" cy="4095750"/>
                    </a:xfrm>
                    <a:prstGeom prst="rect">
                      <a:avLst/>
                    </a:prstGeom>
                    <a:noFill/>
                    <a:ln w="9525">
                      <a:noFill/>
                      <a:miter lim="800000"/>
                      <a:headEnd/>
                      <a:tailEnd/>
                    </a:ln>
                  </pic:spPr>
                </pic:pic>
              </a:graphicData>
            </a:graphic>
          </wp:inline>
        </w:drawing>
      </w: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2A2C71" w:rsidRDefault="002A2C71" w:rsidP="0034323B">
      <w:pPr>
        <w:spacing w:line="480" w:lineRule="auto"/>
        <w:jc w:val="center"/>
        <w:rPr>
          <w:rFonts w:cs="Times New Roman"/>
          <w:b/>
          <w:sz w:val="32"/>
          <w:szCs w:val="32"/>
        </w:rPr>
      </w:pPr>
    </w:p>
    <w:p w:rsidR="0034323B" w:rsidRPr="00C26907" w:rsidRDefault="0034323B" w:rsidP="0034323B">
      <w:pPr>
        <w:spacing w:line="480" w:lineRule="auto"/>
        <w:jc w:val="center"/>
        <w:rPr>
          <w:rFonts w:cs="Times New Roman"/>
          <w:b/>
          <w:sz w:val="32"/>
          <w:szCs w:val="32"/>
        </w:rPr>
      </w:pPr>
      <w:r w:rsidRPr="00C26907">
        <w:rPr>
          <w:rFonts w:cs="Times New Roman"/>
          <w:b/>
          <w:sz w:val="32"/>
          <w:szCs w:val="32"/>
        </w:rPr>
        <w:lastRenderedPageBreak/>
        <w:t>Class Diagram</w:t>
      </w:r>
    </w:p>
    <w:p w:rsidR="0034323B" w:rsidRPr="0040109A" w:rsidRDefault="0034323B" w:rsidP="0034323B">
      <w:pPr>
        <w:pStyle w:val="NormalWeb"/>
        <w:spacing w:line="276" w:lineRule="auto"/>
        <w:rPr>
          <w:sz w:val="28"/>
          <w:szCs w:val="36"/>
        </w:rPr>
      </w:pPr>
      <w:r w:rsidRPr="00A40548">
        <w:t>Class Diagrams are the backbone of almost every object-oriented method including UML. They describe the static structure of a system</w:t>
      </w:r>
      <w:r w:rsidRPr="0040109A">
        <w:rPr>
          <w:sz w:val="28"/>
          <w:szCs w:val="36"/>
        </w:rPr>
        <w:t>.</w:t>
      </w:r>
    </w:p>
    <w:p w:rsidR="0034323B" w:rsidRPr="00A40548" w:rsidRDefault="0034323B" w:rsidP="0034323B">
      <w:pPr>
        <w:pStyle w:val="Heading3"/>
        <w:rPr>
          <w:szCs w:val="28"/>
        </w:rPr>
      </w:pPr>
      <w:r w:rsidRPr="00A40548">
        <w:rPr>
          <w:szCs w:val="28"/>
        </w:rPr>
        <w:t>BASIC CLASS  DIAGRAM  SYMBOLS AND NOTATIONS:</w:t>
      </w:r>
    </w:p>
    <w:p w:rsidR="0034323B" w:rsidRPr="00A40548" w:rsidRDefault="0034323B" w:rsidP="0034323B">
      <w:pPr>
        <w:pStyle w:val="NormalWeb"/>
        <w:spacing w:line="276" w:lineRule="auto"/>
      </w:pPr>
      <w:r w:rsidRPr="00A40548">
        <w:t>Classes represent an abstraction of entities with common characteristics. Associations represent the relationships between classes.</w:t>
      </w:r>
    </w:p>
    <w:p w:rsidR="0034323B" w:rsidRPr="0040109A" w:rsidRDefault="0034323B" w:rsidP="0034323B">
      <w:pPr>
        <w:pStyle w:val="NormalWeb"/>
        <w:spacing w:before="0" w:after="0" w:line="276" w:lineRule="auto"/>
        <w:rPr>
          <w:rStyle w:val="apple-style-span"/>
          <w:sz w:val="28"/>
          <w:szCs w:val="36"/>
        </w:rPr>
      </w:pPr>
      <w:r w:rsidRPr="00A40548">
        <w:t>Illustrate classes with rectangles divided into compartments. Place the name of the class in the first partition (centred, bolded, and capitalized), list the attributes in the second partition, and write operations into the third.</w:t>
      </w:r>
      <w:r w:rsidRPr="00A40548">
        <w:br/>
      </w:r>
      <w:r w:rsidRPr="0040109A">
        <w:rPr>
          <w:noProof/>
          <w:color w:val="333333"/>
          <w:sz w:val="28"/>
          <w:szCs w:val="36"/>
          <w:lang w:val="en-US" w:eastAsia="en-US" w:bidi="ar-SA"/>
        </w:rPr>
        <w:drawing>
          <wp:inline distT="0" distB="0" distL="0" distR="0" wp14:anchorId="02F3567A" wp14:editId="4C4929E9">
            <wp:extent cx="1533705" cy="923811"/>
            <wp:effectExtent l="19050" t="0" r="9345" b="0"/>
            <wp:docPr id="88" name="Picture 25"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asses"/>
                    <pic:cNvPicPr>
                      <a:picLocks noChangeAspect="1" noChangeArrowheads="1"/>
                    </pic:cNvPicPr>
                  </pic:nvPicPr>
                  <pic:blipFill>
                    <a:blip r:embed="rId53" cstate="print"/>
                    <a:srcRect/>
                    <a:stretch>
                      <a:fillRect/>
                    </a:stretch>
                  </pic:blipFill>
                  <pic:spPr bwMode="auto">
                    <a:xfrm>
                      <a:off x="0" y="0"/>
                      <a:ext cx="1534721" cy="924423"/>
                    </a:xfrm>
                    <a:prstGeom prst="rect">
                      <a:avLst/>
                    </a:prstGeom>
                    <a:noFill/>
                    <a:ln w="9525">
                      <a:noFill/>
                      <a:miter lim="800000"/>
                      <a:headEnd/>
                      <a:tailEnd/>
                    </a:ln>
                  </pic:spPr>
                </pic:pic>
              </a:graphicData>
            </a:graphic>
          </wp:inline>
        </w:drawing>
      </w:r>
    </w:p>
    <w:p w:rsidR="0034323B" w:rsidRPr="00A40548" w:rsidRDefault="0034323B" w:rsidP="0034323B">
      <w:pPr>
        <w:pStyle w:val="Heading5"/>
        <w:rPr>
          <w:b w:val="0"/>
          <w:sz w:val="28"/>
          <w:szCs w:val="28"/>
        </w:rPr>
      </w:pPr>
      <w:r w:rsidRPr="00A40548">
        <w:rPr>
          <w:b w:val="0"/>
          <w:sz w:val="28"/>
          <w:szCs w:val="28"/>
        </w:rPr>
        <w:t>ACTIVE CLASS</w:t>
      </w:r>
    </w:p>
    <w:p w:rsidR="0034323B" w:rsidRPr="00A40548" w:rsidRDefault="0034323B" w:rsidP="0034323B">
      <w:pPr>
        <w:pStyle w:val="NormalWeb"/>
        <w:spacing w:line="276" w:lineRule="auto"/>
      </w:pPr>
      <w:r w:rsidRPr="00A40548">
        <w:t>Active classes initiate and control the flow of activity, while passive classes store data and serve other classes. Illustrate active classes with a thicker border.</w:t>
      </w:r>
    </w:p>
    <w:p w:rsidR="0034323B" w:rsidRDefault="0034323B" w:rsidP="0034323B">
      <w:pPr>
        <w:rPr>
          <w:rStyle w:val="apple-style-span"/>
          <w:sz w:val="28"/>
          <w:szCs w:val="36"/>
        </w:rPr>
      </w:pPr>
      <w:r w:rsidRPr="0040109A">
        <w:rPr>
          <w:noProof/>
          <w:color w:val="333333"/>
          <w:sz w:val="28"/>
          <w:szCs w:val="36"/>
        </w:rPr>
        <w:drawing>
          <wp:inline distT="0" distB="0" distL="0" distR="0" wp14:anchorId="2DD9B434" wp14:editId="13E2F03B">
            <wp:extent cx="1400175" cy="657225"/>
            <wp:effectExtent l="19050" t="0" r="9525" b="0"/>
            <wp:docPr id="89" name="Picture 2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tive Class"/>
                    <pic:cNvPicPr>
                      <a:picLocks noChangeAspect="1" noChangeArrowheads="1"/>
                    </pic:cNvPicPr>
                  </pic:nvPicPr>
                  <pic:blipFill>
                    <a:blip r:embed="rId54" cstate="print"/>
                    <a:srcRect/>
                    <a:stretch>
                      <a:fillRect/>
                    </a:stretch>
                  </pic:blipFill>
                  <pic:spPr bwMode="auto">
                    <a:xfrm>
                      <a:off x="0" y="0"/>
                      <a:ext cx="1400175" cy="657225"/>
                    </a:xfrm>
                    <a:prstGeom prst="rect">
                      <a:avLst/>
                    </a:prstGeom>
                    <a:noFill/>
                    <a:ln w="9525">
                      <a:noFill/>
                      <a:miter lim="800000"/>
                      <a:headEnd/>
                      <a:tailEnd/>
                    </a:ln>
                  </pic:spPr>
                </pic:pic>
              </a:graphicData>
            </a:graphic>
          </wp:inline>
        </w:drawing>
      </w:r>
    </w:p>
    <w:p w:rsidR="0034323B" w:rsidRPr="00A40548" w:rsidRDefault="0034323B" w:rsidP="0034323B">
      <w:pPr>
        <w:rPr>
          <w:rStyle w:val="apple-style-span"/>
          <w:b/>
          <w:sz w:val="28"/>
          <w:szCs w:val="28"/>
        </w:rPr>
      </w:pPr>
      <w:r w:rsidRPr="00A40548">
        <w:rPr>
          <w:rStyle w:val="apple-style-span"/>
          <w:b/>
          <w:sz w:val="28"/>
          <w:szCs w:val="28"/>
        </w:rPr>
        <w:t>VISIBLITY:</w:t>
      </w:r>
    </w:p>
    <w:p w:rsidR="0034323B" w:rsidRPr="00A40548" w:rsidRDefault="0034323B" w:rsidP="0034323B">
      <w:pPr>
        <w:rPr>
          <w:rStyle w:val="apple-style-span"/>
        </w:rPr>
      </w:pPr>
      <w:r w:rsidRPr="00A40548">
        <w:rPr>
          <w:rStyle w:val="apple-style-span"/>
        </w:rPr>
        <w:t>Use Visibility marker to signify who can access the information within the class.</w:t>
      </w:r>
    </w:p>
    <w:p w:rsidR="0034323B" w:rsidRPr="0040109A" w:rsidRDefault="0034323B" w:rsidP="0034323B">
      <w:pPr>
        <w:pStyle w:val="Heading5"/>
        <w:rPr>
          <w:b w:val="0"/>
          <w:sz w:val="28"/>
          <w:szCs w:val="36"/>
        </w:rPr>
      </w:pPr>
    </w:p>
    <w:p w:rsidR="0034323B" w:rsidRPr="0040109A" w:rsidRDefault="0034323B" w:rsidP="0034323B">
      <w:pPr>
        <w:rPr>
          <w:rStyle w:val="apple-style-span"/>
          <w:sz w:val="28"/>
          <w:szCs w:val="36"/>
        </w:rPr>
      </w:pPr>
      <w:r w:rsidRPr="0040109A">
        <w:rPr>
          <w:noProof/>
          <w:color w:val="333333"/>
          <w:sz w:val="28"/>
          <w:szCs w:val="36"/>
        </w:rPr>
        <w:drawing>
          <wp:inline distT="0" distB="0" distL="0" distR="0" wp14:anchorId="0426C9E6" wp14:editId="5F1C3473">
            <wp:extent cx="1790700" cy="1428750"/>
            <wp:effectExtent l="19050" t="0" r="0" b="0"/>
            <wp:docPr id="90" name="Picture 27"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sibility"/>
                    <pic:cNvPicPr>
                      <a:picLocks noChangeAspect="1" noChangeArrowheads="1"/>
                    </pic:cNvPicPr>
                  </pic:nvPicPr>
                  <pic:blipFill>
                    <a:blip r:embed="rId55" cstate="print"/>
                    <a:srcRect/>
                    <a:stretch>
                      <a:fillRect/>
                    </a:stretch>
                  </pic:blipFill>
                  <pic:spPr bwMode="auto">
                    <a:xfrm>
                      <a:off x="0" y="0"/>
                      <a:ext cx="1790700" cy="1428750"/>
                    </a:xfrm>
                    <a:prstGeom prst="rect">
                      <a:avLst/>
                    </a:prstGeom>
                    <a:noFill/>
                    <a:ln w="9525">
                      <a:noFill/>
                      <a:miter lim="800000"/>
                      <a:headEnd/>
                      <a:tailEnd/>
                    </a:ln>
                  </pic:spPr>
                </pic:pic>
              </a:graphicData>
            </a:graphic>
          </wp:inline>
        </w:drawing>
      </w:r>
    </w:p>
    <w:p w:rsidR="0034323B" w:rsidRPr="00A40548" w:rsidRDefault="0034323B" w:rsidP="0034323B">
      <w:pPr>
        <w:pStyle w:val="Heading5"/>
        <w:rPr>
          <w:b w:val="0"/>
          <w:sz w:val="28"/>
          <w:szCs w:val="28"/>
        </w:rPr>
      </w:pPr>
      <w:r w:rsidRPr="00A40548">
        <w:rPr>
          <w:b w:val="0"/>
          <w:sz w:val="28"/>
          <w:szCs w:val="28"/>
        </w:rPr>
        <w:t>MULTIPLICITY (CARDINALITY)</w:t>
      </w:r>
    </w:p>
    <w:p w:rsidR="0034323B" w:rsidRPr="00A40548" w:rsidRDefault="0034323B" w:rsidP="0034323B">
      <w:pPr>
        <w:pStyle w:val="NormalWeb"/>
        <w:spacing w:line="276" w:lineRule="auto"/>
      </w:pPr>
      <w:r w:rsidRPr="00A40548">
        <w:t xml:space="preserve">Place multiplicity notations near the ends of an association. These symbols indicate the number of instances of one class linked to one instance of the </w:t>
      </w:r>
      <w:r w:rsidRPr="00A40548">
        <w:lastRenderedPageBreak/>
        <w:t>other class. For example, one company will have one or more employees, but each employee works for one company only.</w:t>
      </w:r>
    </w:p>
    <w:p w:rsidR="0034323B" w:rsidRPr="0040109A" w:rsidRDefault="0034323B" w:rsidP="0034323B">
      <w:pPr>
        <w:pStyle w:val="NormalWeb"/>
        <w:spacing w:line="276" w:lineRule="auto"/>
        <w:rPr>
          <w:sz w:val="28"/>
          <w:szCs w:val="36"/>
        </w:rPr>
      </w:pPr>
    </w:p>
    <w:p w:rsidR="0034323B" w:rsidRDefault="0034323B" w:rsidP="0034323B">
      <w:pPr>
        <w:rPr>
          <w:rFonts w:cs="Times New Roman"/>
          <w:b/>
          <w:sz w:val="28"/>
          <w:szCs w:val="36"/>
        </w:rPr>
      </w:pPr>
      <w:r w:rsidRPr="0040109A">
        <w:rPr>
          <w:noProof/>
          <w:color w:val="333333"/>
          <w:sz w:val="28"/>
          <w:szCs w:val="36"/>
        </w:rPr>
        <w:drawing>
          <wp:inline distT="0" distB="0" distL="0" distR="0" wp14:anchorId="58150CF2" wp14:editId="3A9E92B4">
            <wp:extent cx="2362200" cy="1695450"/>
            <wp:effectExtent l="19050" t="0" r="0" b="0"/>
            <wp:docPr id="91" name="Picture 29"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iplicity (Cardinality)"/>
                    <pic:cNvPicPr>
                      <a:picLocks noChangeAspect="1" noChangeArrowheads="1"/>
                    </pic:cNvPicPr>
                  </pic:nvPicPr>
                  <pic:blipFill>
                    <a:blip r:embed="rId56" cstate="print"/>
                    <a:srcRect/>
                    <a:stretch>
                      <a:fillRect/>
                    </a:stretch>
                  </pic:blipFill>
                  <pic:spPr bwMode="auto">
                    <a:xfrm>
                      <a:off x="0" y="0"/>
                      <a:ext cx="2362200" cy="1695450"/>
                    </a:xfrm>
                    <a:prstGeom prst="rect">
                      <a:avLst/>
                    </a:prstGeom>
                    <a:noFill/>
                    <a:ln w="9525">
                      <a:noFill/>
                      <a:miter lim="800000"/>
                      <a:headEnd/>
                      <a:tailEnd/>
                    </a:ln>
                  </pic:spPr>
                </pic:pic>
              </a:graphicData>
            </a:graphic>
          </wp:inline>
        </w:drawing>
      </w:r>
    </w:p>
    <w:p w:rsidR="0034323B" w:rsidRPr="00A40548" w:rsidRDefault="0034323B" w:rsidP="0034323B">
      <w:pPr>
        <w:rPr>
          <w:sz w:val="28"/>
          <w:szCs w:val="36"/>
        </w:rPr>
      </w:pPr>
      <w:r w:rsidRPr="0040109A">
        <w:rPr>
          <w:rFonts w:cs="Times New Roman"/>
          <w:b/>
          <w:sz w:val="28"/>
          <w:szCs w:val="36"/>
        </w:rPr>
        <w:t>CONSTRAINT</w:t>
      </w:r>
    </w:p>
    <w:p w:rsidR="0034323B" w:rsidRPr="00A40548" w:rsidRDefault="0034323B" w:rsidP="00FB33B8">
      <w:pPr>
        <w:pStyle w:val="NormalWeb"/>
        <w:spacing w:line="276" w:lineRule="auto"/>
      </w:pPr>
      <w:r w:rsidRPr="00A40548">
        <w:t>Place constraints inside curly braces {}.</w:t>
      </w:r>
    </w:p>
    <w:p w:rsidR="00FB33B8" w:rsidRPr="0040109A" w:rsidRDefault="00FB33B8" w:rsidP="00FB33B8">
      <w:pPr>
        <w:rPr>
          <w:rStyle w:val="Emphasis"/>
          <w:color w:val="424542"/>
          <w:sz w:val="28"/>
          <w:szCs w:val="36"/>
        </w:rPr>
      </w:pPr>
      <w:r w:rsidRPr="0040109A">
        <w:rPr>
          <w:noProof/>
          <w:color w:val="333333"/>
          <w:sz w:val="28"/>
          <w:szCs w:val="36"/>
        </w:rPr>
        <w:drawing>
          <wp:inline distT="0" distB="0" distL="0" distR="0" wp14:anchorId="706EE7B8" wp14:editId="69BC5FFF">
            <wp:extent cx="1524000" cy="542925"/>
            <wp:effectExtent l="0" t="0" r="0" b="9525"/>
            <wp:docPr id="92" name="Picture 30"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c1.smartdraw.com/resources/tutorials/images/uml_constraint.gif"/>
                    <pic:cNvPicPr>
                      <a:picLocks noChangeAspect="1" noChangeArrowheads="1"/>
                    </pic:cNvPicPr>
                  </pic:nvPicPr>
                  <pic:blipFill>
                    <a:blip r:embed="rId57" cstate="print"/>
                    <a:srcRect/>
                    <a:stretch>
                      <a:fillRect/>
                    </a:stretch>
                  </pic:blipFill>
                  <pic:spPr bwMode="auto">
                    <a:xfrm>
                      <a:off x="0" y="0"/>
                      <a:ext cx="1524000" cy="542925"/>
                    </a:xfrm>
                    <a:prstGeom prst="rect">
                      <a:avLst/>
                    </a:prstGeom>
                    <a:noFill/>
                    <a:ln w="9525">
                      <a:noFill/>
                      <a:miter lim="800000"/>
                      <a:headEnd/>
                      <a:tailEnd/>
                    </a:ln>
                  </pic:spPr>
                </pic:pic>
              </a:graphicData>
            </a:graphic>
          </wp:inline>
        </w:drawing>
      </w:r>
      <w:r w:rsidR="0034323B" w:rsidRPr="0040109A">
        <w:rPr>
          <w:rStyle w:val="apple-converted-space"/>
          <w:rFonts w:eastAsiaTheme="majorEastAsia"/>
          <w:color w:val="333333"/>
          <w:sz w:val="28"/>
          <w:szCs w:val="36"/>
        </w:rPr>
        <w:t> </w:t>
      </w:r>
      <w:r w:rsidRPr="0040109A">
        <w:rPr>
          <w:rStyle w:val="apple-converted-space"/>
          <w:rFonts w:eastAsiaTheme="majorEastAsia"/>
          <w:color w:val="333333"/>
          <w:sz w:val="28"/>
          <w:szCs w:val="36"/>
        </w:rPr>
        <w:t> </w:t>
      </w:r>
      <w:r w:rsidRPr="0040109A">
        <w:rPr>
          <w:rStyle w:val="Emphasis"/>
          <w:color w:val="424542"/>
          <w:sz w:val="28"/>
          <w:szCs w:val="36"/>
        </w:rPr>
        <w:t>Simple Constraint</w:t>
      </w:r>
      <w:r w:rsidRPr="0040109A">
        <w:rPr>
          <w:noProof/>
          <w:color w:val="333333"/>
          <w:sz w:val="28"/>
          <w:szCs w:val="36"/>
        </w:rPr>
        <w:drawing>
          <wp:inline distT="0" distB="0" distL="0" distR="0" wp14:anchorId="7ABBB80A" wp14:editId="0E9041E2">
            <wp:extent cx="1781175" cy="2733675"/>
            <wp:effectExtent l="19050" t="0" r="9525" b="0"/>
            <wp:docPr id="93" name="Picture 31"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straint"/>
                    <pic:cNvPicPr>
                      <a:picLocks noChangeAspect="1" noChangeArrowheads="1"/>
                    </pic:cNvPicPr>
                  </pic:nvPicPr>
                  <pic:blipFill>
                    <a:blip r:embed="rId58" cstate="print"/>
                    <a:srcRect/>
                    <a:stretch>
                      <a:fillRect/>
                    </a:stretch>
                  </pic:blipFill>
                  <pic:spPr bwMode="auto">
                    <a:xfrm>
                      <a:off x="0" y="0"/>
                      <a:ext cx="1781175" cy="2733675"/>
                    </a:xfrm>
                    <a:prstGeom prst="rect">
                      <a:avLst/>
                    </a:prstGeom>
                    <a:noFill/>
                    <a:ln w="9525">
                      <a:noFill/>
                      <a:miter lim="800000"/>
                      <a:headEnd/>
                      <a:tailEnd/>
                    </a:ln>
                  </pic:spPr>
                </pic:pic>
              </a:graphicData>
            </a:graphic>
          </wp:inline>
        </w:drawing>
      </w:r>
    </w:p>
    <w:p w:rsidR="00FB33B8" w:rsidRPr="00FB33B8" w:rsidRDefault="00FB33B8" w:rsidP="00FB33B8"/>
    <w:p w:rsidR="00FB33B8" w:rsidRDefault="00FB33B8" w:rsidP="0034323B">
      <w:pPr>
        <w:pStyle w:val="Heading5"/>
        <w:rPr>
          <w:b w:val="0"/>
          <w:sz w:val="28"/>
          <w:szCs w:val="36"/>
        </w:rPr>
      </w:pPr>
    </w:p>
    <w:p w:rsidR="00FB33B8" w:rsidRDefault="00FB33B8" w:rsidP="0034323B">
      <w:pPr>
        <w:pStyle w:val="Heading5"/>
        <w:rPr>
          <w:b w:val="0"/>
          <w:sz w:val="28"/>
          <w:szCs w:val="36"/>
        </w:rPr>
      </w:pPr>
    </w:p>
    <w:p w:rsidR="00FB33B8" w:rsidRDefault="00FB33B8" w:rsidP="0034323B">
      <w:pPr>
        <w:pStyle w:val="Heading5"/>
        <w:rPr>
          <w:b w:val="0"/>
          <w:sz w:val="28"/>
          <w:szCs w:val="36"/>
        </w:rPr>
      </w:pPr>
    </w:p>
    <w:p w:rsidR="0034323B" w:rsidRPr="00A40548" w:rsidRDefault="0034323B" w:rsidP="0034323B">
      <w:pPr>
        <w:pStyle w:val="Heading5"/>
        <w:rPr>
          <w:b w:val="0"/>
          <w:sz w:val="28"/>
          <w:szCs w:val="36"/>
        </w:rPr>
      </w:pPr>
      <w:r w:rsidRPr="00A40548">
        <w:rPr>
          <w:b w:val="0"/>
          <w:sz w:val="28"/>
          <w:szCs w:val="36"/>
        </w:rPr>
        <w:t>COMPOSITION AND AGGREGATION</w:t>
      </w:r>
    </w:p>
    <w:p w:rsidR="0034323B" w:rsidRPr="00A40548" w:rsidRDefault="0034323B" w:rsidP="0034323B">
      <w:pPr>
        <w:pStyle w:val="NormalWeb"/>
        <w:spacing w:line="276" w:lineRule="auto"/>
        <w:rPr>
          <w:noProof/>
          <w:color w:val="333333"/>
          <w:lang w:val="en-US" w:eastAsia="en-US" w:bidi="ar-SA"/>
        </w:rPr>
      </w:pPr>
      <w:r w:rsidRPr="00A40548">
        <w:t xml:space="preserve">Composition is a special type of aggregation that denotes a strong ownership between Class A, the whole, and Class B, its part. Illustrate composition with a filled diamond. </w:t>
      </w:r>
    </w:p>
    <w:p w:rsidR="0034323B" w:rsidRPr="0040109A" w:rsidRDefault="0034323B" w:rsidP="0034323B">
      <w:pPr>
        <w:pStyle w:val="NormalWeb"/>
        <w:spacing w:line="276" w:lineRule="auto"/>
        <w:rPr>
          <w:rStyle w:val="apple-style-span"/>
          <w:sz w:val="28"/>
          <w:szCs w:val="36"/>
        </w:rPr>
      </w:pPr>
      <w:r w:rsidRPr="0040109A">
        <w:rPr>
          <w:noProof/>
          <w:color w:val="333333"/>
          <w:sz w:val="28"/>
          <w:szCs w:val="36"/>
          <w:lang w:val="en-US" w:eastAsia="en-US" w:bidi="ar-SA"/>
        </w:rPr>
        <w:lastRenderedPageBreak/>
        <w:drawing>
          <wp:inline distT="0" distB="0" distL="0" distR="0" wp14:anchorId="4F3C4475" wp14:editId="561B0FAC">
            <wp:extent cx="1771650" cy="1933575"/>
            <wp:effectExtent l="19050" t="0" r="0" b="0"/>
            <wp:docPr id="5" name="Picture 32"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ition and Aggregation"/>
                    <pic:cNvPicPr>
                      <a:picLocks noChangeAspect="1" noChangeArrowheads="1"/>
                    </pic:cNvPicPr>
                  </pic:nvPicPr>
                  <pic:blipFill>
                    <a:blip r:embed="rId59" cstate="print"/>
                    <a:srcRect/>
                    <a:stretch>
                      <a:fillRect/>
                    </a:stretch>
                  </pic:blipFill>
                  <pic:spPr bwMode="auto">
                    <a:xfrm>
                      <a:off x="0" y="0"/>
                      <a:ext cx="1771650" cy="1933575"/>
                    </a:xfrm>
                    <a:prstGeom prst="rect">
                      <a:avLst/>
                    </a:prstGeom>
                    <a:noFill/>
                    <a:ln w="9525">
                      <a:noFill/>
                      <a:miter lim="800000"/>
                      <a:headEnd/>
                      <a:tailEnd/>
                    </a:ln>
                  </pic:spPr>
                </pic:pic>
              </a:graphicData>
            </a:graphic>
          </wp:inline>
        </w:drawing>
      </w:r>
    </w:p>
    <w:p w:rsidR="0034323B" w:rsidRPr="0040109A" w:rsidRDefault="0034323B" w:rsidP="0034323B">
      <w:pPr>
        <w:pStyle w:val="Heading5"/>
        <w:rPr>
          <w:b w:val="0"/>
          <w:sz w:val="28"/>
          <w:szCs w:val="36"/>
        </w:rPr>
      </w:pPr>
      <w:r w:rsidRPr="0040109A">
        <w:rPr>
          <w:b w:val="0"/>
          <w:sz w:val="28"/>
          <w:szCs w:val="36"/>
        </w:rPr>
        <w:t>GENERALIZATION</w:t>
      </w:r>
    </w:p>
    <w:p w:rsidR="0034323B" w:rsidRDefault="0034323B" w:rsidP="00FB33B8">
      <w:pPr>
        <w:pStyle w:val="NormalWeb"/>
        <w:spacing w:line="276" w:lineRule="auto"/>
      </w:pPr>
      <w:r w:rsidRPr="00A40548">
        <w:t>Generalization is another name for inheritance or an "is a" relationship. It refers to a relationship between two classes where one class is a specialized version of another. For example, Honda is a type of car. So the class Honda would have a generalization r</w:t>
      </w:r>
      <w:r w:rsidR="00FB33B8">
        <w:t>elationship with the class car.</w:t>
      </w:r>
    </w:p>
    <w:p w:rsidR="00FB33B8" w:rsidRPr="00FB33B8" w:rsidRDefault="00FB33B8" w:rsidP="00FB33B8">
      <w:pPr>
        <w:pStyle w:val="NormalWeb"/>
        <w:spacing w:line="276" w:lineRule="auto"/>
      </w:pPr>
    </w:p>
    <w:p w:rsidR="0034323B" w:rsidRDefault="0034323B" w:rsidP="0034323B">
      <w:pPr>
        <w:spacing w:line="480" w:lineRule="auto"/>
        <w:jc w:val="center"/>
        <w:rPr>
          <w:rFonts w:cs="Times New Roman"/>
          <w:b/>
          <w:sz w:val="72"/>
          <w:szCs w:val="26"/>
        </w:rPr>
      </w:pPr>
      <w:r w:rsidRPr="00C96E11">
        <w:rPr>
          <w:rFonts w:cs="Times New Roman"/>
          <w:b/>
          <w:noProof/>
          <w:sz w:val="32"/>
          <w:szCs w:val="32"/>
        </w:rPr>
        <w:drawing>
          <wp:inline distT="0" distB="0" distL="0" distR="0" wp14:anchorId="67352B26" wp14:editId="7DC53FB2">
            <wp:extent cx="5553075" cy="3445003"/>
            <wp:effectExtent l="0" t="0" r="0" b="3175"/>
            <wp:docPr id="9" name="Picture 4" descr="C:\Users\Mat$oft\Desktop\Project Daigram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oft\Desktop\Project Daigrams\Class.jpg"/>
                    <pic:cNvPicPr>
                      <a:picLocks noChangeAspect="1" noChangeArrowheads="1"/>
                    </pic:cNvPicPr>
                  </pic:nvPicPr>
                  <pic:blipFill>
                    <a:blip r:embed="rId60"/>
                    <a:srcRect/>
                    <a:stretch>
                      <a:fillRect/>
                    </a:stretch>
                  </pic:blipFill>
                  <pic:spPr bwMode="auto">
                    <a:xfrm>
                      <a:off x="0" y="0"/>
                      <a:ext cx="5564098" cy="3451841"/>
                    </a:xfrm>
                    <a:prstGeom prst="rect">
                      <a:avLst/>
                    </a:prstGeom>
                    <a:noFill/>
                    <a:ln w="9525">
                      <a:noFill/>
                      <a:miter lim="800000"/>
                      <a:headEnd/>
                      <a:tailEnd/>
                    </a:ln>
                  </pic:spPr>
                </pic:pic>
              </a:graphicData>
            </a:graphic>
          </wp:inline>
        </w:drawing>
      </w:r>
    </w:p>
    <w:p w:rsidR="00D60F13" w:rsidRDefault="00D60F13" w:rsidP="00D60F13">
      <w:pPr>
        <w:spacing w:line="480" w:lineRule="auto"/>
        <w:rPr>
          <w:rFonts w:cs="Times New Roman"/>
          <w:b/>
          <w:sz w:val="72"/>
          <w:szCs w:val="26"/>
        </w:rPr>
      </w:pPr>
    </w:p>
    <w:p w:rsidR="00FB33B8" w:rsidRPr="00FB270D" w:rsidRDefault="00FB33B8" w:rsidP="00D60F13">
      <w:pPr>
        <w:spacing w:line="480" w:lineRule="auto"/>
        <w:jc w:val="center"/>
        <w:rPr>
          <w:rFonts w:cs="Times New Roman"/>
          <w:b/>
          <w:sz w:val="32"/>
          <w:szCs w:val="32"/>
        </w:rPr>
      </w:pPr>
      <w:r w:rsidRPr="00FB270D">
        <w:rPr>
          <w:rFonts w:cs="Times New Roman"/>
          <w:b/>
          <w:sz w:val="32"/>
          <w:szCs w:val="32"/>
        </w:rPr>
        <w:lastRenderedPageBreak/>
        <w:t>Dataflow Diagram</w:t>
      </w:r>
    </w:p>
    <w:p w:rsidR="00D60F13" w:rsidRDefault="00D60F13" w:rsidP="00FB33B8">
      <w:pPr>
        <w:spacing w:line="480" w:lineRule="auto"/>
        <w:rPr>
          <w:rFonts w:cs="Times New Roman"/>
          <w:b/>
          <w:sz w:val="28"/>
          <w:szCs w:val="28"/>
        </w:rPr>
      </w:pPr>
    </w:p>
    <w:p w:rsidR="00FB33B8" w:rsidRPr="00FB270D" w:rsidRDefault="00FB33B8" w:rsidP="00FB33B8">
      <w:pPr>
        <w:spacing w:line="480" w:lineRule="auto"/>
        <w:rPr>
          <w:rFonts w:cs="Times New Roman"/>
          <w:b/>
          <w:sz w:val="28"/>
          <w:szCs w:val="28"/>
        </w:rPr>
      </w:pPr>
      <w:r w:rsidRPr="00FB270D">
        <w:rPr>
          <w:rFonts w:cs="Times New Roman"/>
          <w:b/>
          <w:sz w:val="28"/>
          <w:szCs w:val="28"/>
        </w:rPr>
        <w:t>Introduction:</w:t>
      </w:r>
    </w:p>
    <w:p w:rsidR="00FB33B8" w:rsidRPr="00FB270D" w:rsidRDefault="00FB33B8" w:rsidP="00FB33B8">
      <w:pPr>
        <w:pStyle w:val="ListParagraph"/>
        <w:numPr>
          <w:ilvl w:val="0"/>
          <w:numId w:val="42"/>
        </w:numPr>
        <w:rPr>
          <w:rFonts w:ascii="Times New Roman" w:hAnsi="Times New Roman"/>
          <w:sz w:val="24"/>
          <w:szCs w:val="24"/>
        </w:rPr>
      </w:pPr>
      <w:r w:rsidRPr="00FB270D">
        <w:rPr>
          <w:rFonts w:ascii="Times New Roman" w:hAnsi="Times New Roman"/>
          <w:sz w:val="24"/>
          <w:szCs w:val="24"/>
        </w:rPr>
        <w:t>DFD shows functional relationships of the values computed by the system</w:t>
      </w:r>
    </w:p>
    <w:p w:rsidR="00FB33B8" w:rsidRPr="00FB270D" w:rsidRDefault="00FB33B8" w:rsidP="00FB33B8">
      <w:pPr>
        <w:pStyle w:val="ListParagraph"/>
        <w:numPr>
          <w:ilvl w:val="0"/>
          <w:numId w:val="42"/>
        </w:numPr>
        <w:rPr>
          <w:rFonts w:ascii="Times New Roman" w:hAnsi="Times New Roman"/>
          <w:sz w:val="24"/>
          <w:szCs w:val="24"/>
        </w:rPr>
      </w:pPr>
      <w:r w:rsidRPr="00FB270D">
        <w:rPr>
          <w:rFonts w:ascii="Times New Roman" w:hAnsi="Times New Roman"/>
          <w:sz w:val="24"/>
          <w:szCs w:val="24"/>
        </w:rPr>
        <w:t>It includes input values, output values, internal, data soure.</w:t>
      </w:r>
    </w:p>
    <w:p w:rsidR="00FB33B8" w:rsidRPr="00FB270D" w:rsidRDefault="00FB33B8" w:rsidP="00FB33B8">
      <w:pPr>
        <w:pStyle w:val="ListParagraph"/>
        <w:numPr>
          <w:ilvl w:val="0"/>
          <w:numId w:val="42"/>
        </w:numPr>
        <w:rPr>
          <w:rFonts w:ascii="Times New Roman" w:hAnsi="Times New Roman"/>
          <w:sz w:val="24"/>
          <w:szCs w:val="24"/>
        </w:rPr>
      </w:pPr>
      <w:r w:rsidRPr="00FB270D">
        <w:rPr>
          <w:rFonts w:ascii="Times New Roman" w:hAnsi="Times New Roman"/>
          <w:sz w:val="24"/>
          <w:szCs w:val="24"/>
        </w:rPr>
        <w:t>DFD shows the flow of data values from their source in objects through process that transform them to their destination in other objects</w:t>
      </w:r>
    </w:p>
    <w:p w:rsidR="00FB33B8" w:rsidRPr="00FB270D" w:rsidRDefault="00FB33B8" w:rsidP="00FB33B8">
      <w:pPr>
        <w:pStyle w:val="ListParagraph"/>
        <w:numPr>
          <w:ilvl w:val="0"/>
          <w:numId w:val="42"/>
        </w:numPr>
        <w:rPr>
          <w:rFonts w:ascii="Times New Roman" w:hAnsi="Times New Roman"/>
          <w:sz w:val="24"/>
          <w:szCs w:val="24"/>
        </w:rPr>
      </w:pPr>
      <w:r w:rsidRPr="00FB270D">
        <w:rPr>
          <w:rFonts w:ascii="Times New Roman" w:hAnsi="Times New Roman"/>
          <w:sz w:val="24"/>
          <w:szCs w:val="24"/>
        </w:rPr>
        <w:t>A DFD does not show the control information such as time at which the process is executed this information belongs to dynamic model.</w:t>
      </w:r>
    </w:p>
    <w:p w:rsidR="00FB33B8" w:rsidRPr="00FB270D" w:rsidRDefault="00FB33B8" w:rsidP="00FB33B8">
      <w:pPr>
        <w:rPr>
          <w:rFonts w:cs="Times New Roman"/>
          <w:b/>
          <w:sz w:val="28"/>
          <w:szCs w:val="28"/>
        </w:rPr>
      </w:pPr>
      <w:r w:rsidRPr="00FB270D">
        <w:rPr>
          <w:rFonts w:cs="Times New Roman"/>
          <w:b/>
          <w:sz w:val="28"/>
          <w:szCs w:val="28"/>
        </w:rPr>
        <w:t>Components of DFD’s:</w:t>
      </w:r>
    </w:p>
    <w:p w:rsidR="00FB33B8" w:rsidRPr="00FB270D" w:rsidRDefault="00FB33B8" w:rsidP="00FB33B8">
      <w:pPr>
        <w:rPr>
          <w:rFonts w:cs="Times New Roman"/>
          <w:b/>
          <w:sz w:val="28"/>
          <w:szCs w:val="28"/>
        </w:rPr>
      </w:pPr>
      <w:r w:rsidRPr="00FB270D">
        <w:rPr>
          <w:rFonts w:cs="Times New Roman"/>
          <w:b/>
          <w:sz w:val="28"/>
          <w:szCs w:val="28"/>
        </w:rPr>
        <w:t>External Entity:</w:t>
      </w:r>
    </w:p>
    <w:p w:rsidR="00FB33B8" w:rsidRPr="00FB270D" w:rsidRDefault="00FB33B8" w:rsidP="00FB33B8">
      <w:pPr>
        <w:pStyle w:val="ListParagraph"/>
        <w:numPr>
          <w:ilvl w:val="0"/>
          <w:numId w:val="43"/>
        </w:numPr>
        <w:rPr>
          <w:rFonts w:ascii="Times New Roman" w:hAnsi="Times New Roman"/>
          <w:sz w:val="24"/>
          <w:szCs w:val="24"/>
        </w:rPr>
      </w:pPr>
      <w:r w:rsidRPr="00FB270D">
        <w:rPr>
          <w:rFonts w:ascii="Times New Roman" w:hAnsi="Times New Roman"/>
          <w:sz w:val="24"/>
          <w:szCs w:val="24"/>
        </w:rPr>
        <w:t>Rectangle represents the external entities, which are source of destination of data.</w:t>
      </w:r>
    </w:p>
    <w:p w:rsidR="00FB33B8" w:rsidRPr="00FB270D" w:rsidRDefault="00FB33B8" w:rsidP="00FB33B8">
      <w:pPr>
        <w:pStyle w:val="ListParagraph"/>
        <w:numPr>
          <w:ilvl w:val="0"/>
          <w:numId w:val="43"/>
        </w:numPr>
        <w:rPr>
          <w:rFonts w:ascii="Times New Roman" w:hAnsi="Times New Roman"/>
          <w:sz w:val="24"/>
          <w:szCs w:val="24"/>
        </w:rPr>
      </w:pPr>
      <w:r w:rsidRPr="00FB270D">
        <w:rPr>
          <w:rFonts w:ascii="Times New Roman" w:hAnsi="Times New Roman"/>
          <w:sz w:val="24"/>
          <w:szCs w:val="24"/>
        </w:rPr>
        <w:t>A Human being is a simple example of External Entity</w:t>
      </w:r>
    </w:p>
    <w:p w:rsidR="00FB33B8" w:rsidRPr="006C0E88" w:rsidRDefault="00FB33B8" w:rsidP="00FB33B8">
      <w:pPr>
        <w:jc w:val="center"/>
        <w:rPr>
          <w:rFonts w:cs="Times New Roman"/>
          <w:sz w:val="32"/>
          <w:szCs w:val="26"/>
        </w:rPr>
      </w:pPr>
      <w:r>
        <w:rPr>
          <w:rFonts w:cs="Times New Roman"/>
          <w:noProof/>
          <w:sz w:val="32"/>
          <w:szCs w:val="26"/>
        </w:rPr>
        <w:drawing>
          <wp:inline distT="0" distB="0" distL="0" distR="0" wp14:anchorId="13298947" wp14:editId="3B8414C7">
            <wp:extent cx="1449070" cy="6985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1449070" cy="698500"/>
                    </a:xfrm>
                    <a:prstGeom prst="rect">
                      <a:avLst/>
                    </a:prstGeom>
                    <a:noFill/>
                    <a:ln w="9525">
                      <a:noFill/>
                      <a:miter lim="800000"/>
                      <a:headEnd/>
                      <a:tailEnd/>
                    </a:ln>
                  </pic:spPr>
                </pic:pic>
              </a:graphicData>
            </a:graphic>
          </wp:inline>
        </w:drawing>
      </w:r>
    </w:p>
    <w:p w:rsidR="00FB33B8" w:rsidRPr="00FB270D" w:rsidRDefault="00FB33B8" w:rsidP="00FB33B8">
      <w:pPr>
        <w:rPr>
          <w:rFonts w:cs="Times New Roman"/>
          <w:b/>
        </w:rPr>
      </w:pPr>
      <w:r w:rsidRPr="00FB270D">
        <w:rPr>
          <w:rFonts w:cs="Times New Roman"/>
          <w:b/>
          <w:sz w:val="28"/>
          <w:szCs w:val="28"/>
        </w:rPr>
        <w:t>Process:</w:t>
      </w:r>
    </w:p>
    <w:p w:rsidR="00FB33B8" w:rsidRPr="00FB270D" w:rsidRDefault="00FB33B8" w:rsidP="00FB33B8">
      <w:pPr>
        <w:pStyle w:val="ListParagraph"/>
        <w:numPr>
          <w:ilvl w:val="0"/>
          <w:numId w:val="44"/>
        </w:numPr>
        <w:rPr>
          <w:rFonts w:ascii="Times New Roman" w:hAnsi="Times New Roman"/>
          <w:sz w:val="24"/>
          <w:szCs w:val="24"/>
        </w:rPr>
      </w:pPr>
      <w:r w:rsidRPr="00FB270D">
        <w:rPr>
          <w:rFonts w:ascii="Times New Roman" w:hAnsi="Times New Roman"/>
          <w:sz w:val="24"/>
          <w:szCs w:val="24"/>
        </w:rPr>
        <w:t>A process is drawn as ellipse or circle</w:t>
      </w:r>
    </w:p>
    <w:p w:rsidR="00FB33B8" w:rsidRPr="00FB270D" w:rsidRDefault="00FB33B8" w:rsidP="00FB33B8">
      <w:pPr>
        <w:pStyle w:val="ListParagraph"/>
        <w:numPr>
          <w:ilvl w:val="0"/>
          <w:numId w:val="44"/>
        </w:numPr>
        <w:rPr>
          <w:rFonts w:ascii="Times New Roman" w:hAnsi="Times New Roman"/>
          <w:sz w:val="24"/>
          <w:szCs w:val="24"/>
        </w:rPr>
      </w:pPr>
      <w:r w:rsidRPr="00FB270D">
        <w:rPr>
          <w:rFonts w:ascii="Times New Roman" w:hAnsi="Times New Roman"/>
          <w:sz w:val="24"/>
          <w:szCs w:val="24"/>
        </w:rPr>
        <w:t>It contains a system on which the user is going to perform a task.</w:t>
      </w:r>
    </w:p>
    <w:p w:rsidR="00FB33B8" w:rsidRPr="00FD654B" w:rsidRDefault="00FB33B8" w:rsidP="00FB33B8">
      <w:pPr>
        <w:spacing w:line="480" w:lineRule="auto"/>
        <w:jc w:val="center"/>
        <w:rPr>
          <w:rFonts w:cs="Times New Roman"/>
          <w:b/>
          <w:sz w:val="28"/>
          <w:szCs w:val="26"/>
        </w:rPr>
      </w:pPr>
      <w:r>
        <w:rPr>
          <w:rFonts w:cs="Times New Roman"/>
          <w:b/>
          <w:noProof/>
          <w:sz w:val="28"/>
          <w:szCs w:val="26"/>
        </w:rPr>
        <w:drawing>
          <wp:inline distT="0" distB="0" distL="0" distR="0" wp14:anchorId="551DE1AB" wp14:editId="766752FB">
            <wp:extent cx="1173480" cy="1164590"/>
            <wp:effectExtent l="19050" t="0" r="76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1173480" cy="1164590"/>
                    </a:xfrm>
                    <a:prstGeom prst="rect">
                      <a:avLst/>
                    </a:prstGeom>
                    <a:noFill/>
                    <a:ln w="9525">
                      <a:noFill/>
                      <a:miter lim="800000"/>
                      <a:headEnd/>
                      <a:tailEnd/>
                    </a:ln>
                  </pic:spPr>
                </pic:pic>
              </a:graphicData>
            </a:graphic>
          </wp:inline>
        </w:drawing>
      </w:r>
    </w:p>
    <w:p w:rsidR="00FB33B8" w:rsidRPr="00FB270D" w:rsidRDefault="00FB33B8" w:rsidP="00FB33B8">
      <w:pPr>
        <w:rPr>
          <w:rFonts w:cs="Times New Roman"/>
          <w:b/>
          <w:sz w:val="28"/>
          <w:szCs w:val="28"/>
        </w:rPr>
      </w:pPr>
      <w:r w:rsidRPr="00FB270D">
        <w:rPr>
          <w:rFonts w:cs="Times New Roman"/>
          <w:b/>
          <w:sz w:val="28"/>
          <w:szCs w:val="28"/>
        </w:rPr>
        <w:t>Data Stores: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Data store is a passive object within DFD which stores data for later Process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One Can say database of the website</w:t>
      </w:r>
    </w:p>
    <w:p w:rsidR="00FB33B8" w:rsidRPr="00FB270D" w:rsidRDefault="00FB33B8" w:rsidP="00FB33B8">
      <w:pPr>
        <w:spacing w:line="480" w:lineRule="auto"/>
        <w:jc w:val="center"/>
        <w:rPr>
          <w:rFonts w:cs="Times New Roman"/>
          <w:b/>
          <w:sz w:val="28"/>
          <w:szCs w:val="28"/>
        </w:rPr>
      </w:pPr>
      <w:r w:rsidRPr="00FB270D">
        <w:rPr>
          <w:rFonts w:cs="Times New Roman"/>
          <w:b/>
          <w:noProof/>
          <w:sz w:val="28"/>
          <w:szCs w:val="28"/>
        </w:rPr>
        <w:drawing>
          <wp:inline distT="0" distB="0" distL="0" distR="0" wp14:anchorId="74E75CAB" wp14:editId="6ADB0521">
            <wp:extent cx="1173480" cy="569595"/>
            <wp:effectExtent l="19050" t="0" r="762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173480" cy="569595"/>
                    </a:xfrm>
                    <a:prstGeom prst="rect">
                      <a:avLst/>
                    </a:prstGeom>
                    <a:noFill/>
                    <a:ln w="9525">
                      <a:noFill/>
                      <a:miter lim="800000"/>
                      <a:headEnd/>
                      <a:tailEnd/>
                    </a:ln>
                  </pic:spPr>
                </pic:pic>
              </a:graphicData>
            </a:graphic>
          </wp:inline>
        </w:drawing>
      </w:r>
    </w:p>
    <w:p w:rsidR="00FB33B8" w:rsidRPr="00FB270D" w:rsidRDefault="00FB33B8" w:rsidP="00FB33B8">
      <w:pPr>
        <w:rPr>
          <w:rFonts w:cs="Times New Roman"/>
          <w:b/>
          <w:sz w:val="28"/>
          <w:szCs w:val="28"/>
        </w:rPr>
      </w:pPr>
      <w:r w:rsidRPr="00FB270D">
        <w:rPr>
          <w:rFonts w:cs="Times New Roman"/>
          <w:b/>
          <w:sz w:val="28"/>
          <w:szCs w:val="28"/>
        </w:rPr>
        <w:lastRenderedPageBreak/>
        <w:t>Data Flow:</w:t>
      </w:r>
    </w:p>
    <w:p w:rsidR="00FB33B8" w:rsidRPr="00FB270D" w:rsidRDefault="00FB33B8" w:rsidP="00FB33B8">
      <w:pPr>
        <w:pStyle w:val="ListParagraph"/>
        <w:numPr>
          <w:ilvl w:val="0"/>
          <w:numId w:val="45"/>
        </w:numPr>
        <w:rPr>
          <w:rFonts w:ascii="Times New Roman" w:hAnsi="Times New Roman"/>
          <w:b/>
          <w:sz w:val="24"/>
          <w:szCs w:val="24"/>
        </w:rPr>
      </w:pPr>
      <w:r w:rsidRPr="00FB270D">
        <w:rPr>
          <w:rFonts w:ascii="Times New Roman" w:hAnsi="Times New Roman"/>
          <w:sz w:val="24"/>
          <w:szCs w:val="24"/>
        </w:rPr>
        <w:t>Data flow connects the output of an object or process to input of another object or process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Double headed arrows can be used to show two ways flows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Data flow is represented as an arrow between procedure and consumer data</w:t>
      </w:r>
    </w:p>
    <w:p w:rsidR="00FB33B8" w:rsidRDefault="00FB33B8" w:rsidP="00FB33B8">
      <w:pPr>
        <w:spacing w:line="480" w:lineRule="auto"/>
        <w:rPr>
          <w:rFonts w:cs="Times New Roman"/>
          <w:b/>
          <w:sz w:val="32"/>
          <w:szCs w:val="32"/>
        </w:rPr>
      </w:pPr>
      <w:r>
        <w:rPr>
          <w:rFonts w:cs="Times New Roman"/>
          <w:b/>
          <w:noProof/>
          <w:sz w:val="32"/>
          <w:szCs w:val="32"/>
        </w:rPr>
        <mc:AlternateContent>
          <mc:Choice Requires="wps">
            <w:drawing>
              <wp:anchor distT="0" distB="0" distL="114300" distR="114300" simplePos="0" relativeHeight="251667456" behindDoc="0" locked="0" layoutInCell="1" allowOverlap="1" wp14:anchorId="6F60AA50" wp14:editId="6A72AB7B">
                <wp:simplePos x="0" y="0"/>
                <wp:positionH relativeFrom="column">
                  <wp:posOffset>2173605</wp:posOffset>
                </wp:positionH>
                <wp:positionV relativeFrom="paragraph">
                  <wp:posOffset>203200</wp:posOffset>
                </wp:positionV>
                <wp:extent cx="1656715" cy="0"/>
                <wp:effectExtent l="11430" t="61595" r="17780" b="52705"/>
                <wp:wrapNone/>
                <wp:docPr id="14"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6AFD4" id="AutoShape 50" o:spid="_x0000_s1026" type="#_x0000_t32" style="position:absolute;margin-left:171.15pt;margin-top:16pt;width:130.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">
                <v:stroke endarrow="block"/>
              </v:shape>
            </w:pict>
          </mc:Fallback>
        </mc:AlternateContent>
      </w:r>
    </w:p>
    <w:p w:rsidR="00FB33B8" w:rsidRPr="00FE6202" w:rsidRDefault="00FB33B8" w:rsidP="00FB33B8">
      <w:pPr>
        <w:spacing w:line="480" w:lineRule="auto"/>
        <w:rPr>
          <w:rFonts w:cs="Times New Roman"/>
          <w:b/>
          <w:sz w:val="20"/>
          <w:szCs w:val="32"/>
        </w:rPr>
      </w:pPr>
    </w:p>
    <w:p w:rsidR="00FB33B8" w:rsidRDefault="00FB33B8" w:rsidP="00FB33B8">
      <w:pPr>
        <w:rPr>
          <w:rFonts w:cs="Times New Roman"/>
          <w:b/>
          <w:sz w:val="32"/>
          <w:szCs w:val="26"/>
        </w:rPr>
      </w:pPr>
    </w:p>
    <w:p w:rsidR="00FB33B8" w:rsidRPr="00FB270D" w:rsidRDefault="00FB33B8" w:rsidP="00FB33B8">
      <w:pPr>
        <w:rPr>
          <w:rFonts w:cs="Times New Roman"/>
          <w:b/>
          <w:sz w:val="28"/>
          <w:szCs w:val="28"/>
        </w:rPr>
      </w:pPr>
      <w:r w:rsidRPr="00FB270D">
        <w:rPr>
          <w:rFonts w:cs="Times New Roman"/>
          <w:b/>
          <w:sz w:val="28"/>
          <w:szCs w:val="28"/>
        </w:rPr>
        <w:t>Reports: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Final outcome can be showed with the help of reports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They are mainly obtained from data stores</w:t>
      </w:r>
    </w:p>
    <w:p w:rsidR="00FB33B8" w:rsidRPr="00FB270D" w:rsidRDefault="00FB33B8" w:rsidP="00FB33B8">
      <w:pPr>
        <w:pStyle w:val="ListParagraph"/>
        <w:numPr>
          <w:ilvl w:val="0"/>
          <w:numId w:val="44"/>
        </w:numPr>
        <w:rPr>
          <w:rFonts w:ascii="Times New Roman" w:hAnsi="Times New Roman"/>
          <w:b/>
          <w:sz w:val="24"/>
          <w:szCs w:val="24"/>
        </w:rPr>
      </w:pPr>
      <w:r w:rsidRPr="00FB270D">
        <w:rPr>
          <w:rFonts w:ascii="Times New Roman" w:hAnsi="Times New Roman"/>
          <w:sz w:val="24"/>
          <w:szCs w:val="24"/>
        </w:rPr>
        <w:t>They are represented by square which is sliced from top right corner</w:t>
      </w:r>
    </w:p>
    <w:p w:rsidR="00FB33B8" w:rsidRDefault="00FB33B8" w:rsidP="00FB33B8">
      <w:pPr>
        <w:spacing w:line="480" w:lineRule="auto"/>
        <w:jc w:val="center"/>
        <w:rPr>
          <w:rFonts w:cs="Times New Roman"/>
          <w:b/>
          <w:sz w:val="32"/>
          <w:szCs w:val="32"/>
        </w:rPr>
      </w:pPr>
      <w:r>
        <w:rPr>
          <w:rFonts w:cs="Times New Roman"/>
          <w:b/>
          <w:noProof/>
          <w:sz w:val="32"/>
          <w:szCs w:val="32"/>
        </w:rPr>
        <mc:AlternateContent>
          <mc:Choice Requires="wps">
            <w:drawing>
              <wp:anchor distT="0" distB="0" distL="114300" distR="114300" simplePos="0" relativeHeight="251668480" behindDoc="0" locked="0" layoutInCell="1" allowOverlap="1" wp14:anchorId="4C298797" wp14:editId="704399FF">
                <wp:simplePos x="0" y="0"/>
                <wp:positionH relativeFrom="column">
                  <wp:posOffset>2541905</wp:posOffset>
                </wp:positionH>
                <wp:positionV relativeFrom="paragraph">
                  <wp:posOffset>624205</wp:posOffset>
                </wp:positionV>
                <wp:extent cx="1176020" cy="0"/>
                <wp:effectExtent l="8255" t="57150" r="15875" b="57150"/>
                <wp:wrapNone/>
                <wp:docPr id="13"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6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75C5D" id="AutoShape 51" o:spid="_x0000_s1026" type="#_x0000_t32" style="position:absolute;margin-left:200.15pt;margin-top:49.15pt;width:92.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vWNQIAAF8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">
                <v:stroke endarrow="block"/>
              </v:shape>
            </w:pict>
          </mc:Fallback>
        </mc:AlternateContent>
      </w:r>
      <w:r>
        <w:rPr>
          <w:rFonts w:cs="Times New Roman"/>
          <w:b/>
          <w:noProof/>
          <w:sz w:val="32"/>
          <w:szCs w:val="32"/>
        </w:rPr>
        <w:drawing>
          <wp:inline distT="0" distB="0" distL="0" distR="0" wp14:anchorId="6C77CC49" wp14:editId="4AE50813">
            <wp:extent cx="3545205" cy="108712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545205" cy="1087120"/>
                    </a:xfrm>
                    <a:prstGeom prst="rect">
                      <a:avLst/>
                    </a:prstGeom>
                    <a:noFill/>
                    <a:ln w="9525">
                      <a:noFill/>
                      <a:miter lim="800000"/>
                      <a:headEnd/>
                      <a:tailEnd/>
                    </a:ln>
                  </pic:spPr>
                </pic:pic>
              </a:graphicData>
            </a:graphic>
          </wp:inline>
        </w:drawing>
      </w:r>
    </w:p>
    <w:p w:rsidR="00FB33B8" w:rsidRDefault="00FB33B8" w:rsidP="00FB33B8">
      <w:pPr>
        <w:spacing w:line="480" w:lineRule="auto"/>
        <w:rPr>
          <w:rFonts w:cs="Times New Roman"/>
          <w:b/>
          <w:sz w:val="32"/>
          <w:szCs w:val="32"/>
        </w:rPr>
      </w:pPr>
    </w:p>
    <w:p w:rsidR="00FB33B8" w:rsidRPr="00FB270D" w:rsidRDefault="00FB33B8" w:rsidP="00FB33B8">
      <w:pPr>
        <w:spacing w:line="480" w:lineRule="auto"/>
        <w:rPr>
          <w:rFonts w:cs="Times New Roman"/>
          <w:b/>
          <w:sz w:val="28"/>
          <w:szCs w:val="28"/>
        </w:rPr>
      </w:pPr>
    </w:p>
    <w:p w:rsidR="00FB33B8" w:rsidRPr="00FB270D" w:rsidRDefault="00FB33B8" w:rsidP="00FB33B8">
      <w:pPr>
        <w:spacing w:line="480" w:lineRule="auto"/>
        <w:rPr>
          <w:rFonts w:cs="Times New Roman"/>
          <w:b/>
          <w:sz w:val="28"/>
          <w:szCs w:val="28"/>
        </w:rPr>
      </w:pPr>
      <w:r w:rsidRPr="00FB270D">
        <w:rPr>
          <w:rFonts w:cs="Times New Roman"/>
          <w:b/>
          <w:sz w:val="28"/>
          <w:szCs w:val="28"/>
        </w:rPr>
        <w:t>Quiz:</w:t>
      </w:r>
      <w:r w:rsidRPr="00FB270D">
        <w:rPr>
          <w:rFonts w:cs="Times New Roman"/>
          <w:b/>
          <w:sz w:val="28"/>
          <w:szCs w:val="28"/>
        </w:rPr>
        <w:tab/>
      </w:r>
    </w:p>
    <w:p w:rsidR="00FB33B8" w:rsidRPr="00C96E11" w:rsidRDefault="00FB33B8" w:rsidP="00FB33B8">
      <w:pPr>
        <w:spacing w:line="480" w:lineRule="auto"/>
        <w:ind w:left="720" w:firstLine="720"/>
        <w:rPr>
          <w:rFonts w:cs="Times New Roman"/>
          <w:b/>
          <w:sz w:val="28"/>
          <w:szCs w:val="28"/>
        </w:rPr>
      </w:pPr>
      <w:r w:rsidRPr="00C96E11">
        <w:rPr>
          <w:rFonts w:cs="Times New Roman"/>
          <w:b/>
          <w:noProof/>
          <w:sz w:val="72"/>
          <w:szCs w:val="26"/>
        </w:rPr>
        <w:drawing>
          <wp:inline distT="0" distB="0" distL="0" distR="0" wp14:anchorId="4F73AEF9" wp14:editId="240C59C8">
            <wp:extent cx="4105275" cy="2554206"/>
            <wp:effectExtent l="19050" t="0" r="9525" b="0"/>
            <wp:docPr id="15" name="Picture 10" descr="C:\Users\Mat$oft\Desktop\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oft\Desktop\DFD.jpg"/>
                    <pic:cNvPicPr>
                      <a:picLocks noChangeAspect="1" noChangeArrowheads="1"/>
                    </pic:cNvPicPr>
                  </pic:nvPicPr>
                  <pic:blipFill>
                    <a:blip r:embed="rId65"/>
                    <a:srcRect/>
                    <a:stretch>
                      <a:fillRect/>
                    </a:stretch>
                  </pic:blipFill>
                  <pic:spPr bwMode="auto">
                    <a:xfrm>
                      <a:off x="0" y="0"/>
                      <a:ext cx="4105275" cy="2554206"/>
                    </a:xfrm>
                    <a:prstGeom prst="rect">
                      <a:avLst/>
                    </a:prstGeom>
                    <a:noFill/>
                    <a:ln w="9525">
                      <a:noFill/>
                      <a:miter lim="800000"/>
                      <a:headEnd/>
                      <a:tailEnd/>
                    </a:ln>
                  </pic:spPr>
                </pic:pic>
              </a:graphicData>
            </a:graphic>
          </wp:inline>
        </w:drawing>
      </w:r>
    </w:p>
    <w:p w:rsidR="00FB33B8" w:rsidRDefault="00FB33B8" w:rsidP="00FB33B8">
      <w:pPr>
        <w:spacing w:line="480" w:lineRule="auto"/>
        <w:rPr>
          <w:rFonts w:cs="Times New Roman"/>
          <w:b/>
          <w:sz w:val="28"/>
          <w:szCs w:val="28"/>
        </w:rPr>
      </w:pPr>
    </w:p>
    <w:p w:rsidR="00FB33B8" w:rsidRPr="00FB270D" w:rsidRDefault="00FB33B8" w:rsidP="00FB33B8">
      <w:pPr>
        <w:spacing w:line="480" w:lineRule="auto"/>
        <w:rPr>
          <w:rFonts w:cs="Times New Roman"/>
          <w:b/>
          <w:sz w:val="28"/>
          <w:szCs w:val="28"/>
        </w:rPr>
      </w:pPr>
    </w:p>
    <w:p w:rsidR="00FB33B8" w:rsidRPr="00FB270D" w:rsidRDefault="00FB33B8" w:rsidP="00FB33B8">
      <w:pPr>
        <w:spacing w:line="480" w:lineRule="auto"/>
        <w:rPr>
          <w:rFonts w:cs="Times New Roman"/>
          <w:b/>
          <w:sz w:val="28"/>
          <w:szCs w:val="28"/>
        </w:rPr>
      </w:pPr>
      <w:r w:rsidRPr="00FB270D">
        <w:rPr>
          <w:rFonts w:cs="Times New Roman"/>
          <w:b/>
          <w:sz w:val="28"/>
          <w:szCs w:val="28"/>
        </w:rPr>
        <w:t>Upload/ Download:</w:t>
      </w:r>
    </w:p>
    <w:p w:rsidR="00FB33B8" w:rsidRPr="00C96E11" w:rsidRDefault="00FB33B8" w:rsidP="00FB33B8">
      <w:pPr>
        <w:spacing w:line="480" w:lineRule="auto"/>
        <w:rPr>
          <w:rFonts w:cs="Times New Roman"/>
          <w:b/>
          <w:sz w:val="28"/>
          <w:szCs w:val="28"/>
        </w:rPr>
      </w:pPr>
      <w:r w:rsidRPr="00C96E11">
        <w:rPr>
          <w:rFonts w:cs="Times New Roman"/>
          <w:b/>
          <w:sz w:val="28"/>
          <w:szCs w:val="28"/>
        </w:rPr>
        <w:tab/>
      </w:r>
      <w:r w:rsidRPr="00C96E11">
        <w:rPr>
          <w:rFonts w:cs="Times New Roman"/>
          <w:b/>
          <w:sz w:val="28"/>
          <w:szCs w:val="28"/>
        </w:rPr>
        <w:tab/>
      </w:r>
      <w:r w:rsidRPr="00C96E11">
        <w:rPr>
          <w:rFonts w:cs="Times New Roman"/>
          <w:b/>
          <w:sz w:val="28"/>
          <w:szCs w:val="28"/>
        </w:rPr>
        <w:tab/>
      </w:r>
      <w:r w:rsidRPr="00C96E11">
        <w:rPr>
          <w:rFonts w:cs="Times New Roman"/>
          <w:b/>
          <w:noProof/>
          <w:sz w:val="28"/>
          <w:szCs w:val="28"/>
        </w:rPr>
        <w:drawing>
          <wp:inline distT="0" distB="0" distL="0" distR="0" wp14:anchorId="08DD0089" wp14:editId="216A480F">
            <wp:extent cx="3190875" cy="1657350"/>
            <wp:effectExtent l="19050" t="0" r="9525" b="0"/>
            <wp:docPr id="19" name="Picture 11" descr="C:\Users\Mat$oft\Desktop\Project Daigrams\Download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oft\Desktop\Project Daigrams\Download Dfd.jpg"/>
                    <pic:cNvPicPr>
                      <a:picLocks noChangeAspect="1" noChangeArrowheads="1"/>
                    </pic:cNvPicPr>
                  </pic:nvPicPr>
                  <pic:blipFill>
                    <a:blip r:embed="rId66"/>
                    <a:srcRect/>
                    <a:stretch>
                      <a:fillRect/>
                    </a:stretch>
                  </pic:blipFill>
                  <pic:spPr bwMode="auto">
                    <a:xfrm>
                      <a:off x="0" y="0"/>
                      <a:ext cx="3190875" cy="1657350"/>
                    </a:xfrm>
                    <a:prstGeom prst="rect">
                      <a:avLst/>
                    </a:prstGeom>
                    <a:noFill/>
                    <a:ln w="9525">
                      <a:noFill/>
                      <a:miter lim="800000"/>
                      <a:headEnd/>
                      <a:tailEnd/>
                    </a:ln>
                  </pic:spPr>
                </pic:pic>
              </a:graphicData>
            </a:graphic>
          </wp:inline>
        </w:drawing>
      </w:r>
    </w:p>
    <w:p w:rsidR="00FB33B8" w:rsidRDefault="00FB33B8" w:rsidP="00FB33B8">
      <w:pPr>
        <w:spacing w:line="480" w:lineRule="auto"/>
        <w:rPr>
          <w:rFonts w:cs="Times New Roman"/>
          <w:b/>
          <w:sz w:val="28"/>
          <w:szCs w:val="28"/>
        </w:rPr>
      </w:pPr>
    </w:p>
    <w:p w:rsidR="00FB33B8" w:rsidRPr="00FB270D" w:rsidRDefault="00FB33B8" w:rsidP="00FB33B8">
      <w:pPr>
        <w:spacing w:line="480" w:lineRule="auto"/>
        <w:rPr>
          <w:rFonts w:cs="Times New Roman"/>
          <w:b/>
          <w:sz w:val="28"/>
          <w:szCs w:val="28"/>
        </w:rPr>
      </w:pPr>
      <w:r w:rsidRPr="00FB270D">
        <w:rPr>
          <w:rFonts w:cs="Times New Roman"/>
          <w:b/>
          <w:sz w:val="28"/>
          <w:szCs w:val="28"/>
        </w:rPr>
        <w:t>Chats:</w:t>
      </w:r>
    </w:p>
    <w:p w:rsidR="00FB33B8" w:rsidRPr="00C96E11" w:rsidRDefault="00FB33B8" w:rsidP="00FB33B8">
      <w:pPr>
        <w:spacing w:line="480" w:lineRule="auto"/>
        <w:jc w:val="center"/>
        <w:rPr>
          <w:rFonts w:cs="Times New Roman"/>
          <w:b/>
          <w:sz w:val="72"/>
          <w:szCs w:val="26"/>
        </w:rPr>
      </w:pPr>
      <w:r>
        <w:rPr>
          <w:rFonts w:cs="Times New Roman"/>
          <w:b/>
          <w:noProof/>
          <w:sz w:val="72"/>
          <w:szCs w:val="26"/>
        </w:rPr>
        <mc:AlternateContent>
          <mc:Choice Requires="wps">
            <w:drawing>
              <wp:anchor distT="0" distB="0" distL="114300" distR="114300" simplePos="0" relativeHeight="251666432" behindDoc="0" locked="0" layoutInCell="1" allowOverlap="1" wp14:anchorId="055B3B73" wp14:editId="18044FA5">
                <wp:simplePos x="0" y="0"/>
                <wp:positionH relativeFrom="column">
                  <wp:posOffset>3200400</wp:posOffset>
                </wp:positionH>
                <wp:positionV relativeFrom="paragraph">
                  <wp:posOffset>327660</wp:posOffset>
                </wp:positionV>
                <wp:extent cx="723900" cy="695325"/>
                <wp:effectExtent l="9525" t="52070" r="47625" b="5080"/>
                <wp:wrapNone/>
                <wp:docPr id="1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90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C9B97" id="AutoShape 23" o:spid="_x0000_s1026" type="#_x0000_t32" style="position:absolute;margin-left:252pt;margin-top:25.8pt;width:57pt;height:54.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">
                <v:stroke endarrow="block"/>
              </v:shape>
            </w:pict>
          </mc:Fallback>
        </mc:AlternateContent>
      </w:r>
      <w:r w:rsidRPr="00C96E11">
        <w:rPr>
          <w:rFonts w:cs="Times New Roman"/>
          <w:b/>
          <w:noProof/>
          <w:sz w:val="72"/>
          <w:szCs w:val="26"/>
        </w:rPr>
        <w:drawing>
          <wp:inline distT="0" distB="0" distL="0" distR="0" wp14:anchorId="78702E80" wp14:editId="02B4E23C">
            <wp:extent cx="2943225" cy="15240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2943225" cy="1524000"/>
                    </a:xfrm>
                    <a:prstGeom prst="rect">
                      <a:avLst/>
                    </a:prstGeom>
                    <a:noFill/>
                    <a:ln w="9525">
                      <a:noFill/>
                      <a:miter lim="800000"/>
                      <a:headEnd/>
                      <a:tailEnd/>
                    </a:ln>
                  </pic:spPr>
                </pic:pic>
              </a:graphicData>
            </a:graphic>
          </wp:inline>
        </w:drawing>
      </w:r>
    </w:p>
    <w:p w:rsidR="00295F81" w:rsidRDefault="00295F81" w:rsidP="0034323B">
      <w:pPr>
        <w:pStyle w:val="Default"/>
        <w:widowControl/>
        <w:adjustRightInd w:val="0"/>
        <w:rPr>
          <w:b/>
          <w:sz w:val="32"/>
          <w:szCs w:val="32"/>
        </w:rPr>
      </w:pPr>
    </w:p>
    <w:p w:rsidR="00D60F13" w:rsidRDefault="00D60F13">
      <w:pPr>
        <w:spacing w:after="200" w:line="276" w:lineRule="auto"/>
        <w:rPr>
          <w:rFonts w:eastAsia="Times New Roman" w:cs="Times New Roman"/>
          <w:color w:val="000000"/>
          <w:lang w:val="en-IN"/>
        </w:rPr>
      </w:pPr>
      <w:r>
        <w:rPr>
          <w:rFonts w:eastAsia="Times New Roman" w:cs="Times New Roman"/>
          <w:color w:val="000000"/>
          <w:lang w:val="en-IN"/>
        </w:rPr>
        <w:br w:type="page"/>
      </w:r>
    </w:p>
    <w:p w:rsidR="00D60F13" w:rsidRPr="00FB270D" w:rsidRDefault="00D60F13" w:rsidP="00D60F13">
      <w:pPr>
        <w:spacing w:line="480" w:lineRule="auto"/>
        <w:jc w:val="center"/>
        <w:rPr>
          <w:rFonts w:cs="Times New Roman"/>
          <w:b/>
          <w:sz w:val="32"/>
          <w:szCs w:val="32"/>
        </w:rPr>
      </w:pPr>
      <w:r w:rsidRPr="00FB270D">
        <w:rPr>
          <w:rFonts w:cs="Times New Roman"/>
          <w:b/>
          <w:sz w:val="32"/>
          <w:szCs w:val="32"/>
        </w:rPr>
        <w:lastRenderedPageBreak/>
        <w:t>Database Design</w:t>
      </w:r>
    </w:p>
    <w:p w:rsidR="00D60F13" w:rsidRPr="00FB270D" w:rsidRDefault="00D60F13" w:rsidP="00D60F13">
      <w:pPr>
        <w:spacing w:line="480" w:lineRule="auto"/>
        <w:rPr>
          <w:rFonts w:cs="Times New Roman"/>
          <w:b/>
          <w:i/>
          <w:sz w:val="28"/>
          <w:szCs w:val="28"/>
        </w:rPr>
      </w:pPr>
      <w:r w:rsidRPr="00FB270D">
        <w:rPr>
          <w:rFonts w:cs="Times New Roman"/>
          <w:b/>
          <w:i/>
          <w:sz w:val="28"/>
          <w:szCs w:val="28"/>
        </w:rPr>
        <w:t>Faculty Database:</w:t>
      </w:r>
    </w:p>
    <w:p w:rsidR="00D60F13" w:rsidRPr="00FB270D" w:rsidRDefault="00D60F13" w:rsidP="00D60F13">
      <w:pPr>
        <w:tabs>
          <w:tab w:val="left" w:pos="1080"/>
          <w:tab w:val="left" w:pos="1170"/>
          <w:tab w:val="left" w:pos="8280"/>
        </w:tabs>
        <w:spacing w:line="480" w:lineRule="auto"/>
        <w:jc w:val="center"/>
        <w:rPr>
          <w:rFonts w:cs="Times New Roman"/>
          <w:b/>
          <w:sz w:val="72"/>
          <w:szCs w:val="26"/>
        </w:rPr>
      </w:pPr>
      <w:r>
        <w:rPr>
          <w:rFonts w:cs="Times New Roman"/>
          <w:b/>
          <w:noProof/>
          <w:sz w:val="72"/>
          <w:szCs w:val="26"/>
        </w:rPr>
        <w:drawing>
          <wp:inline distT="0" distB="0" distL="0" distR="0" wp14:anchorId="7057C37A" wp14:editId="71F31B8D">
            <wp:extent cx="4498109" cy="3152633"/>
            <wp:effectExtent l="19050" t="0" r="0" b="0"/>
            <wp:docPr id="8" name="Picture 3" descr="C:\Users\Mat$oft\Desktop\Database\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oft\Desktop\Database\Faculty.PNG"/>
                    <pic:cNvPicPr>
                      <a:picLocks noChangeAspect="1" noChangeArrowheads="1"/>
                    </pic:cNvPicPr>
                  </pic:nvPicPr>
                  <pic:blipFill>
                    <a:blip r:embed="rId68"/>
                    <a:srcRect/>
                    <a:stretch>
                      <a:fillRect/>
                    </a:stretch>
                  </pic:blipFill>
                  <pic:spPr bwMode="auto">
                    <a:xfrm>
                      <a:off x="0" y="0"/>
                      <a:ext cx="4504220" cy="3156916"/>
                    </a:xfrm>
                    <a:prstGeom prst="rect">
                      <a:avLst/>
                    </a:prstGeom>
                    <a:noFill/>
                    <a:ln w="9525">
                      <a:noFill/>
                      <a:miter lim="800000"/>
                      <a:headEnd/>
                      <a:tailEnd/>
                    </a:ln>
                  </pic:spPr>
                </pic:pic>
              </a:graphicData>
            </a:graphic>
          </wp:inline>
        </w:drawing>
      </w:r>
    </w:p>
    <w:p w:rsidR="00D60F13" w:rsidRDefault="00D60F13" w:rsidP="00D60F13">
      <w:pPr>
        <w:spacing w:line="480" w:lineRule="auto"/>
        <w:rPr>
          <w:rFonts w:cs="Times New Roman"/>
          <w:b/>
          <w:i/>
          <w:u w:val="single"/>
        </w:rPr>
      </w:pPr>
    </w:p>
    <w:p w:rsidR="00D60F13" w:rsidRPr="00FB270D" w:rsidRDefault="00D60F13" w:rsidP="00D60F13">
      <w:pPr>
        <w:spacing w:line="480" w:lineRule="auto"/>
        <w:rPr>
          <w:rFonts w:cs="Times New Roman"/>
          <w:b/>
          <w:i/>
          <w:sz w:val="28"/>
          <w:szCs w:val="28"/>
          <w:u w:val="single"/>
        </w:rPr>
      </w:pPr>
    </w:p>
    <w:p w:rsidR="00D60F13" w:rsidRPr="00FB270D" w:rsidRDefault="00D60F13" w:rsidP="00D60F13">
      <w:pPr>
        <w:spacing w:line="480" w:lineRule="auto"/>
        <w:rPr>
          <w:rFonts w:cs="Times New Roman"/>
          <w:b/>
          <w:i/>
          <w:sz w:val="28"/>
          <w:szCs w:val="28"/>
          <w:u w:val="single"/>
        </w:rPr>
      </w:pPr>
      <w:r w:rsidRPr="00FB270D">
        <w:rPr>
          <w:rFonts w:cs="Times New Roman"/>
          <w:b/>
          <w:i/>
          <w:sz w:val="28"/>
          <w:szCs w:val="28"/>
          <w:u w:val="single"/>
        </w:rPr>
        <w:t>Enquiry Database:</w:t>
      </w:r>
    </w:p>
    <w:p w:rsidR="00D60F13" w:rsidRPr="00C96E11" w:rsidRDefault="00D60F13" w:rsidP="00D60F13">
      <w:pPr>
        <w:tabs>
          <w:tab w:val="left" w:pos="990"/>
          <w:tab w:val="left" w:pos="1170"/>
          <w:tab w:val="left" w:pos="8190"/>
          <w:tab w:val="left" w:pos="8370"/>
          <w:tab w:val="left" w:pos="8460"/>
        </w:tabs>
        <w:spacing w:line="480" w:lineRule="auto"/>
        <w:jc w:val="center"/>
        <w:rPr>
          <w:rFonts w:cs="Times New Roman"/>
          <w:b/>
          <w:sz w:val="32"/>
          <w:szCs w:val="32"/>
        </w:rPr>
      </w:pPr>
      <w:r>
        <w:rPr>
          <w:rFonts w:cs="Times New Roman"/>
          <w:b/>
          <w:noProof/>
          <w:sz w:val="32"/>
          <w:szCs w:val="32"/>
        </w:rPr>
        <w:drawing>
          <wp:inline distT="0" distB="0" distL="0" distR="0" wp14:anchorId="1674E749" wp14:editId="1DD9A720">
            <wp:extent cx="4442497" cy="2015270"/>
            <wp:effectExtent l="19050" t="0" r="0" b="0"/>
            <wp:docPr id="3" name="Picture 2" descr="C:\Users\Mat$oft\Desktop\Database\equ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oft\Desktop\Database\equiry.PNG"/>
                    <pic:cNvPicPr>
                      <a:picLocks noChangeAspect="1" noChangeArrowheads="1"/>
                    </pic:cNvPicPr>
                  </pic:nvPicPr>
                  <pic:blipFill>
                    <a:blip r:embed="rId69"/>
                    <a:srcRect/>
                    <a:stretch>
                      <a:fillRect/>
                    </a:stretch>
                  </pic:blipFill>
                  <pic:spPr bwMode="auto">
                    <a:xfrm>
                      <a:off x="0" y="0"/>
                      <a:ext cx="4445901" cy="2016814"/>
                    </a:xfrm>
                    <a:prstGeom prst="rect">
                      <a:avLst/>
                    </a:prstGeom>
                    <a:noFill/>
                    <a:ln w="9525">
                      <a:noFill/>
                      <a:miter lim="800000"/>
                      <a:headEnd/>
                      <a:tailEnd/>
                    </a:ln>
                  </pic:spPr>
                </pic:pic>
              </a:graphicData>
            </a:graphic>
          </wp:inline>
        </w:drawing>
      </w:r>
    </w:p>
    <w:p w:rsidR="00D60F13" w:rsidRPr="00C96E11" w:rsidRDefault="00D60F13" w:rsidP="00D60F13">
      <w:pPr>
        <w:tabs>
          <w:tab w:val="left" w:pos="1170"/>
        </w:tabs>
        <w:spacing w:line="480" w:lineRule="auto"/>
        <w:rPr>
          <w:rFonts w:cs="Times New Roman"/>
          <w:b/>
          <w:sz w:val="32"/>
          <w:szCs w:val="32"/>
        </w:rPr>
      </w:pPr>
    </w:p>
    <w:p w:rsidR="00D60F13" w:rsidRDefault="00D60F13" w:rsidP="00D60F13">
      <w:pPr>
        <w:spacing w:line="480" w:lineRule="auto"/>
        <w:rPr>
          <w:rFonts w:cs="Times New Roman"/>
          <w:b/>
          <w:i/>
          <w:u w:val="single"/>
        </w:rPr>
      </w:pPr>
    </w:p>
    <w:p w:rsidR="00D60F13" w:rsidRPr="00FB270D" w:rsidRDefault="00D60F13" w:rsidP="00D60F13">
      <w:pPr>
        <w:spacing w:line="480" w:lineRule="auto"/>
        <w:rPr>
          <w:rFonts w:cs="Times New Roman"/>
          <w:b/>
          <w:sz w:val="28"/>
          <w:szCs w:val="28"/>
        </w:rPr>
      </w:pPr>
      <w:r w:rsidRPr="00FB270D">
        <w:rPr>
          <w:rFonts w:cs="Times New Roman"/>
          <w:b/>
          <w:sz w:val="28"/>
          <w:szCs w:val="28"/>
        </w:rPr>
        <w:lastRenderedPageBreak/>
        <w:t>Student Database:</w:t>
      </w:r>
    </w:p>
    <w:p w:rsidR="00D60F13" w:rsidRPr="00C96E11" w:rsidRDefault="00D60F13" w:rsidP="00D60F13">
      <w:pPr>
        <w:tabs>
          <w:tab w:val="left" w:pos="1170"/>
          <w:tab w:val="left" w:pos="8280"/>
        </w:tabs>
        <w:spacing w:line="480" w:lineRule="auto"/>
        <w:jc w:val="center"/>
        <w:rPr>
          <w:rFonts w:cs="Times New Roman"/>
          <w:b/>
          <w:sz w:val="32"/>
          <w:szCs w:val="32"/>
        </w:rPr>
      </w:pPr>
      <w:r>
        <w:rPr>
          <w:rFonts w:cs="Times New Roman"/>
          <w:b/>
          <w:noProof/>
          <w:sz w:val="32"/>
          <w:szCs w:val="32"/>
        </w:rPr>
        <w:drawing>
          <wp:inline distT="0" distB="0" distL="0" distR="0" wp14:anchorId="41ED34AA" wp14:editId="440A46E2">
            <wp:extent cx="4495800" cy="3493062"/>
            <wp:effectExtent l="19050" t="0" r="0" b="0"/>
            <wp:docPr id="10" name="Picture 4" descr="C:\Users\Mat$oft\Desktop\Database\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oft\Desktop\Database\student.PNG"/>
                    <pic:cNvPicPr>
                      <a:picLocks noChangeAspect="1" noChangeArrowheads="1"/>
                    </pic:cNvPicPr>
                  </pic:nvPicPr>
                  <pic:blipFill>
                    <a:blip r:embed="rId70"/>
                    <a:srcRect/>
                    <a:stretch>
                      <a:fillRect/>
                    </a:stretch>
                  </pic:blipFill>
                  <pic:spPr bwMode="auto">
                    <a:xfrm>
                      <a:off x="0" y="0"/>
                      <a:ext cx="4499164" cy="3495675"/>
                    </a:xfrm>
                    <a:prstGeom prst="rect">
                      <a:avLst/>
                    </a:prstGeom>
                    <a:noFill/>
                    <a:ln w="9525">
                      <a:noFill/>
                      <a:miter lim="800000"/>
                      <a:headEnd/>
                      <a:tailEnd/>
                    </a:ln>
                  </pic:spPr>
                </pic:pic>
              </a:graphicData>
            </a:graphic>
          </wp:inline>
        </w:drawing>
      </w:r>
    </w:p>
    <w:p w:rsidR="00D60F13" w:rsidRPr="00C96E11" w:rsidRDefault="00D60F13" w:rsidP="00D60F13">
      <w:pPr>
        <w:tabs>
          <w:tab w:val="left" w:pos="1080"/>
          <w:tab w:val="left" w:pos="8280"/>
        </w:tabs>
        <w:spacing w:line="480" w:lineRule="auto"/>
        <w:ind w:firstLine="720"/>
        <w:rPr>
          <w:rFonts w:cs="Times New Roman"/>
          <w:b/>
          <w:sz w:val="32"/>
          <w:szCs w:val="32"/>
        </w:rPr>
      </w:pPr>
    </w:p>
    <w:p w:rsidR="00D60F13" w:rsidRPr="00FB270D" w:rsidRDefault="00D60F13" w:rsidP="00D60F13">
      <w:pPr>
        <w:tabs>
          <w:tab w:val="left" w:pos="1080"/>
          <w:tab w:val="left" w:pos="8280"/>
        </w:tabs>
        <w:spacing w:line="480" w:lineRule="auto"/>
        <w:rPr>
          <w:rFonts w:cs="Times New Roman"/>
          <w:b/>
          <w:sz w:val="28"/>
          <w:szCs w:val="28"/>
        </w:rPr>
      </w:pPr>
      <w:r w:rsidRPr="00FB270D">
        <w:rPr>
          <w:rFonts w:cs="Times New Roman"/>
          <w:b/>
          <w:sz w:val="28"/>
          <w:szCs w:val="28"/>
        </w:rPr>
        <w:t>Feedback Database:</w:t>
      </w:r>
    </w:p>
    <w:p w:rsidR="00D60F13" w:rsidRPr="00C96E11" w:rsidRDefault="00D60F13" w:rsidP="00D60F13">
      <w:pPr>
        <w:tabs>
          <w:tab w:val="left" w:pos="1080"/>
        </w:tabs>
        <w:spacing w:line="480" w:lineRule="auto"/>
        <w:rPr>
          <w:rFonts w:cs="Times New Roman"/>
          <w:b/>
          <w:sz w:val="32"/>
          <w:szCs w:val="32"/>
        </w:rPr>
      </w:pPr>
      <w:r w:rsidRPr="00C96E11">
        <w:rPr>
          <w:rFonts w:cs="Times New Roman"/>
          <w:b/>
          <w:sz w:val="32"/>
          <w:szCs w:val="32"/>
        </w:rPr>
        <w:tab/>
      </w:r>
      <w:r w:rsidRPr="00C96E11">
        <w:rPr>
          <w:rFonts w:cs="Times New Roman"/>
          <w:b/>
          <w:noProof/>
          <w:sz w:val="32"/>
          <w:szCs w:val="32"/>
        </w:rPr>
        <w:drawing>
          <wp:inline distT="0" distB="0" distL="0" distR="0" wp14:anchorId="594E1FDF" wp14:editId="25298AB3">
            <wp:extent cx="4543425" cy="1304925"/>
            <wp:effectExtent l="19050" t="0" r="9525" b="0"/>
            <wp:docPr id="26" name="Picture 18" descr="C:\Users\Mat$oft\Desktop\Databas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oft\Desktop\Database\feedback.PNG"/>
                    <pic:cNvPicPr>
                      <a:picLocks noChangeAspect="1" noChangeArrowheads="1"/>
                    </pic:cNvPicPr>
                  </pic:nvPicPr>
                  <pic:blipFill>
                    <a:blip r:embed="rId71"/>
                    <a:srcRect/>
                    <a:stretch>
                      <a:fillRect/>
                    </a:stretch>
                  </pic:blipFill>
                  <pic:spPr bwMode="auto">
                    <a:xfrm>
                      <a:off x="0" y="0"/>
                      <a:ext cx="4543425" cy="1304925"/>
                    </a:xfrm>
                    <a:prstGeom prst="rect">
                      <a:avLst/>
                    </a:prstGeom>
                    <a:noFill/>
                    <a:ln w="9525">
                      <a:noFill/>
                      <a:miter lim="800000"/>
                      <a:headEnd/>
                      <a:tailEnd/>
                    </a:ln>
                  </pic:spPr>
                </pic:pic>
              </a:graphicData>
            </a:graphic>
          </wp:inline>
        </w:drawing>
      </w:r>
    </w:p>
    <w:p w:rsidR="006D5932" w:rsidRDefault="006D5932" w:rsidP="00295F81">
      <w:pPr>
        <w:spacing w:after="200" w:line="276" w:lineRule="auto"/>
        <w:rPr>
          <w:rFonts w:eastAsia="Times New Roman" w:cs="Times New Roman"/>
          <w:color w:val="000000"/>
          <w:lang w:val="en-IN"/>
        </w:rPr>
      </w:pPr>
    </w:p>
    <w:p w:rsidR="00BF2B98" w:rsidRDefault="00BF2B98" w:rsidP="00295F81">
      <w:pPr>
        <w:spacing w:after="200" w:line="276" w:lineRule="auto"/>
        <w:rPr>
          <w:rFonts w:eastAsia="Times New Roman" w:cs="Times New Roman"/>
          <w:color w:val="000000"/>
          <w:lang w:val="en-IN"/>
        </w:rPr>
      </w:pPr>
    </w:p>
    <w:p w:rsidR="00BF2B98" w:rsidRDefault="00BF2B98" w:rsidP="00295F81">
      <w:pPr>
        <w:spacing w:after="200" w:line="276" w:lineRule="auto"/>
        <w:rPr>
          <w:rFonts w:eastAsia="Times New Roman" w:cs="Times New Roman"/>
          <w:color w:val="000000"/>
          <w:lang w:val="en-IN"/>
        </w:rPr>
      </w:pPr>
    </w:p>
    <w:p w:rsidR="00BF2B98" w:rsidRDefault="00BF2B98" w:rsidP="00295F81">
      <w:pPr>
        <w:spacing w:after="200" w:line="276" w:lineRule="auto"/>
        <w:rPr>
          <w:rFonts w:eastAsia="Times New Roman" w:cs="Times New Roman"/>
          <w:color w:val="000000"/>
          <w:lang w:val="en-IN"/>
        </w:rPr>
      </w:pPr>
    </w:p>
    <w:p w:rsidR="00BF2B98" w:rsidRDefault="00BF2B98" w:rsidP="00295F81">
      <w:pPr>
        <w:spacing w:after="200" w:line="276" w:lineRule="auto"/>
        <w:rPr>
          <w:rFonts w:eastAsia="Times New Roman" w:cs="Times New Roman"/>
          <w:color w:val="000000"/>
          <w:lang w:val="en-IN"/>
        </w:rPr>
      </w:pPr>
    </w:p>
    <w:p w:rsidR="00BF2B98" w:rsidRDefault="00BF2B98" w:rsidP="00295F81">
      <w:pPr>
        <w:spacing w:after="200" w:line="276" w:lineRule="auto"/>
        <w:rPr>
          <w:rFonts w:eastAsia="Times New Roman" w:cs="Times New Roman"/>
          <w:color w:val="000000"/>
          <w:lang w:val="en-IN"/>
        </w:rPr>
      </w:pPr>
    </w:p>
    <w:p w:rsidR="00365B8E" w:rsidRPr="000A1292" w:rsidRDefault="00365B8E" w:rsidP="00365B8E">
      <w:pPr>
        <w:ind w:right="-270"/>
        <w:jc w:val="center"/>
        <w:rPr>
          <w:rFonts w:cs="Times New Roman"/>
          <w:b/>
          <w:bCs/>
          <w:sz w:val="32"/>
          <w:szCs w:val="32"/>
        </w:rPr>
      </w:pPr>
      <w:r w:rsidRPr="000A1292">
        <w:rPr>
          <w:rFonts w:cs="Times New Roman"/>
          <w:b/>
          <w:bCs/>
          <w:sz w:val="32"/>
          <w:szCs w:val="32"/>
        </w:rPr>
        <w:lastRenderedPageBreak/>
        <w:t>Testing Phase</w:t>
      </w:r>
    </w:p>
    <w:p w:rsidR="00365B8E" w:rsidRDefault="00365B8E" w:rsidP="00365B8E">
      <w:pPr>
        <w:ind w:right="-270"/>
        <w:rPr>
          <w:rFonts w:cs="Times New Roman"/>
          <w:bCs/>
        </w:rPr>
      </w:pPr>
    </w:p>
    <w:p w:rsidR="00365B8E" w:rsidRDefault="00365B8E" w:rsidP="00365B8E">
      <w:pPr>
        <w:ind w:right="-270"/>
        <w:rPr>
          <w:rFonts w:cs="Times New Roman"/>
          <w:bCs/>
        </w:rPr>
      </w:pPr>
    </w:p>
    <w:p w:rsidR="00365B8E" w:rsidRPr="00122408" w:rsidRDefault="00365B8E" w:rsidP="00365B8E">
      <w:pPr>
        <w:ind w:right="-270"/>
        <w:rPr>
          <w:rFonts w:cs="Times New Roman"/>
          <w:bCs/>
        </w:rPr>
      </w:pPr>
      <w:r w:rsidRPr="00122408">
        <w:rPr>
          <w:rFonts w:cs="Times New Roman"/>
          <w:bCs/>
        </w:rPr>
        <w:t xml:space="preserve">The goal of this document is to develop a test plan for class management. This document defines all the procedures and activities required to prepare for testing of the functionalities of the system which are specified. The objectives of the test plan are to define the activities to perform testing. Website testing is a process of running with intent of finding errors in website. Website testing assures the quality of website and represents final review of other phases of website like specification, design, code generation, etc.  </w:t>
      </w: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Pr="00122408" w:rsidRDefault="00365B8E" w:rsidP="00365B8E">
      <w:pPr>
        <w:ind w:right="-270"/>
        <w:rPr>
          <w:rFonts w:cs="Times New Roman"/>
          <w:b/>
          <w:bCs/>
          <w:sz w:val="28"/>
          <w:szCs w:val="28"/>
        </w:rPr>
      </w:pPr>
      <w:r w:rsidRPr="00122408">
        <w:rPr>
          <w:rFonts w:cs="Times New Roman"/>
          <w:b/>
          <w:bCs/>
          <w:sz w:val="28"/>
          <w:szCs w:val="28"/>
        </w:rPr>
        <w:t xml:space="preserve">Testing and its types  </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52"/>
        </w:numPr>
        <w:spacing w:after="160"/>
        <w:ind w:right="-270"/>
        <w:rPr>
          <w:rFonts w:ascii="Times New Roman" w:hAnsi="Times New Roman"/>
          <w:bCs/>
          <w:sz w:val="24"/>
          <w:szCs w:val="24"/>
        </w:rPr>
      </w:pPr>
      <w:r w:rsidRPr="00122408">
        <w:rPr>
          <w:rFonts w:ascii="Times New Roman" w:hAnsi="Times New Roman"/>
          <w:bCs/>
          <w:sz w:val="24"/>
          <w:szCs w:val="24"/>
        </w:rPr>
        <w:t>Testing is a process of examining a product to determine what effects it contains, whether defect is in code or system. Hence we have tested this application by reviewing the construction, the composition by exercising the functions, matching output with assumed output and examining results.</w:t>
      </w:r>
    </w:p>
    <w:p w:rsidR="00365B8E" w:rsidRPr="00122408" w:rsidRDefault="00365B8E" w:rsidP="00365B8E">
      <w:pPr>
        <w:spacing w:after="160"/>
        <w:ind w:right="-270"/>
        <w:rPr>
          <w:rFonts w:cs="Times New Roman"/>
          <w:bCs/>
        </w:rPr>
      </w:pPr>
    </w:p>
    <w:p w:rsidR="00365B8E" w:rsidRPr="00122408" w:rsidRDefault="00365B8E" w:rsidP="00A31D4F">
      <w:pPr>
        <w:pStyle w:val="ListParagraph"/>
        <w:numPr>
          <w:ilvl w:val="0"/>
          <w:numId w:val="52"/>
        </w:numPr>
        <w:spacing w:after="160" w:line="259" w:lineRule="auto"/>
        <w:ind w:right="-270"/>
        <w:rPr>
          <w:rFonts w:ascii="Times New Roman" w:hAnsi="Times New Roman"/>
          <w:bCs/>
          <w:sz w:val="24"/>
          <w:szCs w:val="24"/>
        </w:rPr>
      </w:pPr>
      <w:r w:rsidRPr="00122408">
        <w:rPr>
          <w:rFonts w:ascii="Times New Roman" w:hAnsi="Times New Roman"/>
          <w:bCs/>
          <w:sz w:val="24"/>
          <w:szCs w:val="24"/>
        </w:rPr>
        <w:t>Since we have tested throughout the development of our website, we need to continue testing after we post our files on the web. We can load our file on to the web server and test them before making your URL available for users to access the website.</w:t>
      </w:r>
    </w:p>
    <w:p w:rsidR="00365B8E" w:rsidRPr="00122408" w:rsidRDefault="00365B8E" w:rsidP="00365B8E">
      <w:pPr>
        <w:pStyle w:val="ListParagraph"/>
        <w:rPr>
          <w:rFonts w:ascii="Times New Roman" w:hAnsi="Times New Roman"/>
          <w:bCs/>
          <w:sz w:val="24"/>
          <w:szCs w:val="24"/>
        </w:rPr>
      </w:pPr>
    </w:p>
    <w:p w:rsidR="00365B8E" w:rsidRPr="00122408" w:rsidRDefault="00365B8E" w:rsidP="00A31D4F">
      <w:pPr>
        <w:pStyle w:val="ListParagraph"/>
        <w:numPr>
          <w:ilvl w:val="0"/>
          <w:numId w:val="52"/>
        </w:numPr>
        <w:spacing w:after="160" w:line="259" w:lineRule="auto"/>
        <w:ind w:right="-270"/>
        <w:rPr>
          <w:rFonts w:ascii="Times New Roman" w:hAnsi="Times New Roman"/>
          <w:bCs/>
          <w:sz w:val="24"/>
          <w:szCs w:val="24"/>
        </w:rPr>
      </w:pPr>
      <w:r w:rsidRPr="00122408">
        <w:rPr>
          <w:rFonts w:ascii="Times New Roman" w:hAnsi="Times New Roman"/>
          <w:bCs/>
          <w:sz w:val="24"/>
          <w:szCs w:val="24"/>
        </w:rPr>
        <w:t>Each phase of our website development has a parallel activity</w:t>
      </w:r>
    </w:p>
    <w:p w:rsidR="00365B8E" w:rsidRPr="00122408" w:rsidRDefault="00365B8E" w:rsidP="00365B8E">
      <w:pPr>
        <w:ind w:right="-270"/>
        <w:rPr>
          <w:rFonts w:cs="Times New Roman"/>
          <w:b/>
          <w:bCs/>
          <w:i/>
          <w:u w:val="single"/>
        </w:rPr>
      </w:pPr>
    </w:p>
    <w:p w:rsidR="00365B8E" w:rsidRDefault="00365B8E" w:rsidP="00365B8E">
      <w:pPr>
        <w:ind w:right="-270"/>
        <w:rPr>
          <w:rFonts w:cs="Times New Roman"/>
          <w:b/>
          <w:bCs/>
          <w:i/>
          <w:sz w:val="36"/>
          <w:szCs w:val="52"/>
          <w:u w:val="single"/>
        </w:rPr>
      </w:pPr>
    </w:p>
    <w:p w:rsidR="00365B8E" w:rsidRDefault="00365B8E" w:rsidP="00365B8E">
      <w:pPr>
        <w:ind w:right="-270"/>
        <w:rPr>
          <w:rFonts w:cs="Times New Roman"/>
          <w:b/>
          <w:bCs/>
          <w:i/>
          <w:sz w:val="36"/>
          <w:szCs w:val="52"/>
          <w:u w:val="single"/>
        </w:rPr>
      </w:pPr>
    </w:p>
    <w:p w:rsidR="00365B8E" w:rsidRDefault="00365B8E" w:rsidP="00365B8E">
      <w:pPr>
        <w:ind w:right="-270"/>
        <w:rPr>
          <w:rFonts w:cs="Times New Roman"/>
          <w:b/>
          <w:bCs/>
          <w:i/>
          <w:sz w:val="36"/>
          <w:szCs w:val="52"/>
          <w:u w:val="single"/>
        </w:rPr>
      </w:pPr>
    </w:p>
    <w:p w:rsidR="00365B8E" w:rsidRDefault="00365B8E" w:rsidP="00365B8E">
      <w:pPr>
        <w:ind w:right="-270"/>
        <w:rPr>
          <w:rFonts w:cs="Times New Roman"/>
          <w:b/>
          <w:bCs/>
          <w:i/>
          <w:sz w:val="36"/>
          <w:szCs w:val="52"/>
          <w:u w:val="single"/>
        </w:rPr>
      </w:pPr>
    </w:p>
    <w:p w:rsidR="00365B8E" w:rsidRDefault="00365B8E" w:rsidP="00365B8E">
      <w:pPr>
        <w:ind w:right="-270"/>
        <w:rPr>
          <w:rFonts w:cs="Times New Roman"/>
          <w:b/>
          <w:bCs/>
          <w:i/>
          <w:sz w:val="36"/>
          <w:szCs w:val="52"/>
          <w:u w:val="single"/>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Pr="00122408" w:rsidRDefault="00365B8E" w:rsidP="00365B8E">
      <w:pPr>
        <w:ind w:right="-270"/>
        <w:rPr>
          <w:rFonts w:cs="Times New Roman"/>
          <w:b/>
          <w:bCs/>
          <w:sz w:val="28"/>
          <w:szCs w:val="28"/>
        </w:rPr>
      </w:pPr>
      <w:r>
        <w:rPr>
          <w:rFonts w:cs="Times New Roman"/>
          <w:b/>
          <w:bCs/>
          <w:sz w:val="28"/>
          <w:szCs w:val="28"/>
        </w:rPr>
        <w:t>Module Testing</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6"/>
        </w:numPr>
        <w:spacing w:after="160"/>
        <w:ind w:right="-270"/>
        <w:rPr>
          <w:rFonts w:ascii="Times New Roman" w:hAnsi="Times New Roman"/>
          <w:bCs/>
          <w:sz w:val="24"/>
          <w:szCs w:val="24"/>
        </w:rPr>
      </w:pPr>
      <w:r w:rsidRPr="00122408">
        <w:rPr>
          <w:rFonts w:ascii="Times New Roman" w:hAnsi="Times New Roman"/>
          <w:bCs/>
          <w:sz w:val="24"/>
          <w:szCs w:val="24"/>
        </w:rPr>
        <w:t xml:space="preserve">This is a first step of testing phase, in this phase modules are tested against the specifications mentioned during system design.  </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6"/>
        </w:numPr>
        <w:spacing w:after="160"/>
        <w:ind w:right="-270"/>
        <w:rPr>
          <w:rFonts w:ascii="Times New Roman" w:hAnsi="Times New Roman"/>
          <w:bCs/>
          <w:sz w:val="24"/>
          <w:szCs w:val="24"/>
        </w:rPr>
      </w:pPr>
      <w:r w:rsidRPr="00122408">
        <w:rPr>
          <w:rFonts w:ascii="Times New Roman" w:hAnsi="Times New Roman"/>
          <w:bCs/>
          <w:sz w:val="24"/>
          <w:szCs w:val="24"/>
        </w:rPr>
        <w:t xml:space="preserve">Module testing also deals with the errors which are occurred during coding phase and previous phases. So we can say Unit testing deals with the internal logic of the module.  </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6"/>
        </w:numPr>
        <w:spacing w:after="160"/>
        <w:ind w:right="-270"/>
        <w:rPr>
          <w:rFonts w:ascii="Times New Roman" w:hAnsi="Times New Roman"/>
          <w:bCs/>
          <w:sz w:val="24"/>
          <w:szCs w:val="24"/>
        </w:rPr>
      </w:pPr>
      <w:r w:rsidRPr="00122408">
        <w:rPr>
          <w:rFonts w:ascii="Times New Roman" w:hAnsi="Times New Roman"/>
          <w:bCs/>
          <w:sz w:val="24"/>
          <w:szCs w:val="24"/>
        </w:rPr>
        <w:t>In the class Management modules are Login module, Registration module. We have used White-Box Testing, in terms of the code’s inner structure and its control flow. This has also helped us in finding bugs which led to including validations as and when required.</w:t>
      </w:r>
    </w:p>
    <w:p w:rsidR="00365B8E" w:rsidRDefault="00365B8E" w:rsidP="00365B8E">
      <w:pPr>
        <w:spacing w:after="160"/>
        <w:ind w:right="-270"/>
        <w:rPr>
          <w:rFonts w:cs="Times New Roman"/>
          <w:bCs/>
          <w:sz w:val="28"/>
          <w:szCs w:val="44"/>
        </w:rPr>
      </w:pPr>
    </w:p>
    <w:p w:rsidR="00365B8E" w:rsidRPr="00A567E9" w:rsidRDefault="00365B8E" w:rsidP="00365B8E">
      <w:pPr>
        <w:spacing w:after="160"/>
        <w:ind w:right="-270"/>
        <w:rPr>
          <w:rFonts w:cs="Times New Roman"/>
          <w:bCs/>
          <w:sz w:val="28"/>
          <w:szCs w:val="44"/>
        </w:rPr>
      </w:pPr>
    </w:p>
    <w:p w:rsidR="00365B8E" w:rsidRDefault="00365B8E" w:rsidP="00365B8E">
      <w:pPr>
        <w:ind w:right="-270"/>
        <w:rPr>
          <w:rFonts w:cs="Times New Roman"/>
          <w:b/>
          <w:bCs/>
          <w:i/>
          <w:sz w:val="36"/>
          <w:szCs w:val="60"/>
          <w:u w:val="single"/>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AE2682" w:rsidRDefault="00AE2682" w:rsidP="00365B8E">
      <w:pPr>
        <w:ind w:right="-270"/>
        <w:rPr>
          <w:rFonts w:cs="Times New Roman"/>
          <w:b/>
          <w:bCs/>
          <w:sz w:val="28"/>
          <w:szCs w:val="28"/>
        </w:rPr>
      </w:pPr>
    </w:p>
    <w:p w:rsidR="00365B8E" w:rsidRPr="00122408" w:rsidRDefault="00365B8E" w:rsidP="00365B8E">
      <w:pPr>
        <w:ind w:right="-270"/>
        <w:rPr>
          <w:rFonts w:cs="Times New Roman"/>
          <w:b/>
          <w:bCs/>
          <w:sz w:val="28"/>
          <w:szCs w:val="28"/>
        </w:rPr>
      </w:pPr>
      <w:r w:rsidRPr="00122408">
        <w:rPr>
          <w:rFonts w:cs="Times New Roman"/>
          <w:b/>
          <w:bCs/>
          <w:sz w:val="28"/>
          <w:szCs w:val="28"/>
        </w:rPr>
        <w:lastRenderedPageBreak/>
        <w:t>Integration Testing</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7"/>
        </w:numPr>
        <w:spacing w:after="160"/>
        <w:ind w:right="-270"/>
        <w:rPr>
          <w:rFonts w:ascii="Times New Roman" w:hAnsi="Times New Roman"/>
          <w:bCs/>
          <w:sz w:val="24"/>
          <w:szCs w:val="24"/>
        </w:rPr>
      </w:pPr>
      <w:r w:rsidRPr="00122408">
        <w:rPr>
          <w:rFonts w:ascii="Times New Roman" w:hAnsi="Times New Roman"/>
          <w:bCs/>
          <w:sz w:val="24"/>
          <w:szCs w:val="24"/>
        </w:rPr>
        <w:t xml:space="preserve">In Integration testing a system consisting of different module are tested for the problem arising from the component interaction.   </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7"/>
        </w:numPr>
        <w:spacing w:after="160"/>
        <w:ind w:right="-270"/>
        <w:rPr>
          <w:rFonts w:ascii="Times New Roman" w:hAnsi="Times New Roman"/>
          <w:bCs/>
          <w:sz w:val="24"/>
          <w:szCs w:val="24"/>
        </w:rPr>
      </w:pPr>
      <w:r w:rsidRPr="00122408">
        <w:rPr>
          <w:rFonts w:ascii="Times New Roman" w:hAnsi="Times New Roman"/>
          <w:bCs/>
          <w:sz w:val="24"/>
          <w:szCs w:val="24"/>
        </w:rPr>
        <w:t xml:space="preserve">The main goal of this phase is that to check whether the module can be integrated together hence this phase deals with checking whether the user interface is working properly or not.  </w:t>
      </w:r>
    </w:p>
    <w:p w:rsidR="00365B8E" w:rsidRDefault="00365B8E" w:rsidP="00365B8E">
      <w:pPr>
        <w:pStyle w:val="ListParagraph"/>
        <w:spacing w:after="160"/>
        <w:ind w:right="-270"/>
        <w:rPr>
          <w:rFonts w:ascii="Times New Roman" w:hAnsi="Times New Roman"/>
          <w:bCs/>
          <w:sz w:val="24"/>
          <w:szCs w:val="24"/>
        </w:rPr>
      </w:pPr>
    </w:p>
    <w:p w:rsidR="00365B8E" w:rsidRPr="00122408" w:rsidRDefault="00365B8E" w:rsidP="00A31D4F">
      <w:pPr>
        <w:pStyle w:val="ListParagraph"/>
        <w:numPr>
          <w:ilvl w:val="0"/>
          <w:numId w:val="47"/>
        </w:numPr>
        <w:spacing w:after="160"/>
        <w:ind w:right="-270"/>
        <w:rPr>
          <w:rFonts w:ascii="Times New Roman" w:hAnsi="Times New Roman"/>
          <w:bCs/>
          <w:sz w:val="24"/>
          <w:szCs w:val="24"/>
        </w:rPr>
      </w:pPr>
      <w:r w:rsidRPr="00122408">
        <w:rPr>
          <w:rFonts w:ascii="Times New Roman" w:hAnsi="Times New Roman"/>
          <w:bCs/>
          <w:sz w:val="24"/>
          <w:szCs w:val="24"/>
        </w:rPr>
        <w:t xml:space="preserve">We have conducted test for subsystem created by combining three modules which had been mentioned earlier and it resulted in proper functionality as required. </w:t>
      </w:r>
    </w:p>
    <w:p w:rsidR="00365B8E" w:rsidRDefault="00365B8E" w:rsidP="00365B8E">
      <w:pPr>
        <w:spacing w:after="160"/>
        <w:ind w:right="-270"/>
        <w:rPr>
          <w:rFonts w:cs="Times New Roman"/>
          <w:bCs/>
          <w:sz w:val="28"/>
          <w:szCs w:val="40"/>
        </w:rPr>
      </w:pPr>
    </w:p>
    <w:p w:rsidR="00365B8E" w:rsidRDefault="00365B8E" w:rsidP="00365B8E">
      <w:pPr>
        <w:spacing w:after="160"/>
        <w:ind w:right="-270"/>
        <w:rPr>
          <w:rFonts w:cs="Times New Roman"/>
          <w:bCs/>
          <w:sz w:val="28"/>
          <w:szCs w:val="40"/>
        </w:rPr>
      </w:pPr>
    </w:p>
    <w:p w:rsidR="00365B8E" w:rsidRPr="00A567E9" w:rsidRDefault="00365B8E" w:rsidP="00365B8E">
      <w:pPr>
        <w:spacing w:after="160"/>
        <w:ind w:right="-270"/>
        <w:rPr>
          <w:rFonts w:cs="Times New Roman"/>
          <w:bCs/>
          <w:sz w:val="28"/>
          <w:szCs w:val="40"/>
        </w:rPr>
      </w:pPr>
    </w:p>
    <w:p w:rsidR="00365B8E" w:rsidRDefault="00365B8E" w:rsidP="00365B8E">
      <w:pPr>
        <w:ind w:right="-270"/>
        <w:rPr>
          <w:rFonts w:cs="Times New Roman"/>
          <w:b/>
          <w:bCs/>
          <w:i/>
          <w:sz w:val="36"/>
          <w:szCs w:val="60"/>
          <w:u w:val="single"/>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365B8E" w:rsidRDefault="00365B8E"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2A2C71" w:rsidRDefault="002A2C71" w:rsidP="00365B8E">
      <w:pPr>
        <w:ind w:right="-270"/>
        <w:rPr>
          <w:rFonts w:cs="Times New Roman"/>
          <w:b/>
          <w:bCs/>
          <w:sz w:val="28"/>
          <w:szCs w:val="28"/>
        </w:rPr>
      </w:pPr>
    </w:p>
    <w:p w:rsidR="00365B8E" w:rsidRPr="00122408" w:rsidRDefault="00365B8E" w:rsidP="00365B8E">
      <w:pPr>
        <w:ind w:right="-270"/>
        <w:rPr>
          <w:rFonts w:cs="Times New Roman"/>
          <w:b/>
          <w:bCs/>
          <w:sz w:val="28"/>
          <w:szCs w:val="28"/>
        </w:rPr>
      </w:pPr>
      <w:r w:rsidRPr="00122408">
        <w:rPr>
          <w:rFonts w:cs="Times New Roman"/>
          <w:b/>
          <w:bCs/>
          <w:sz w:val="28"/>
          <w:szCs w:val="28"/>
        </w:rPr>
        <w:lastRenderedPageBreak/>
        <w:t xml:space="preserve">System Testing  </w:t>
      </w:r>
    </w:p>
    <w:p w:rsidR="00365B8E" w:rsidRDefault="00365B8E" w:rsidP="00365B8E">
      <w:pPr>
        <w:pStyle w:val="ListParagraph"/>
        <w:ind w:left="804" w:right="-270"/>
        <w:rPr>
          <w:rFonts w:ascii="Times New Roman" w:hAnsi="Times New Roman"/>
          <w:bCs/>
          <w:sz w:val="24"/>
          <w:szCs w:val="24"/>
        </w:rPr>
      </w:pPr>
    </w:p>
    <w:p w:rsidR="00365B8E" w:rsidRPr="00122408" w:rsidRDefault="00365B8E" w:rsidP="00365B8E">
      <w:pPr>
        <w:pStyle w:val="ListParagraph"/>
        <w:numPr>
          <w:ilvl w:val="0"/>
          <w:numId w:val="34"/>
        </w:numPr>
        <w:ind w:right="-270"/>
        <w:rPr>
          <w:rFonts w:ascii="Times New Roman" w:hAnsi="Times New Roman"/>
          <w:bCs/>
          <w:sz w:val="24"/>
          <w:szCs w:val="24"/>
        </w:rPr>
      </w:pPr>
      <w:r w:rsidRPr="00122408">
        <w:rPr>
          <w:rFonts w:ascii="Times New Roman" w:hAnsi="Times New Roman"/>
          <w:bCs/>
          <w:sz w:val="24"/>
          <w:szCs w:val="24"/>
        </w:rPr>
        <w:t>System testing verifies the entire application as a whole, after integration of all modules and its validation, according to our original site requirement. Certain Categories of system testing have been included:</w:t>
      </w:r>
    </w:p>
    <w:p w:rsidR="00365B8E" w:rsidRPr="00D64C23" w:rsidRDefault="00365B8E" w:rsidP="00365B8E">
      <w:pPr>
        <w:pStyle w:val="ListParagraph"/>
        <w:ind w:right="-270"/>
        <w:rPr>
          <w:rFonts w:ascii="Times New Roman" w:hAnsi="Times New Roman"/>
          <w:bCs/>
          <w:sz w:val="24"/>
          <w:szCs w:val="24"/>
        </w:rPr>
      </w:pPr>
    </w:p>
    <w:p w:rsidR="00365B8E" w:rsidRPr="00122408" w:rsidRDefault="00365B8E" w:rsidP="00A31D4F">
      <w:pPr>
        <w:pStyle w:val="ListParagraph"/>
        <w:numPr>
          <w:ilvl w:val="0"/>
          <w:numId w:val="48"/>
        </w:numPr>
        <w:ind w:right="-270"/>
        <w:rPr>
          <w:rFonts w:ascii="Times New Roman" w:hAnsi="Times New Roman"/>
          <w:bCs/>
          <w:sz w:val="24"/>
          <w:szCs w:val="24"/>
        </w:rPr>
      </w:pPr>
      <w:r w:rsidRPr="00122408">
        <w:rPr>
          <w:rFonts w:ascii="Times New Roman" w:hAnsi="Times New Roman"/>
          <w:b/>
          <w:bCs/>
          <w:sz w:val="24"/>
          <w:szCs w:val="24"/>
        </w:rPr>
        <w:t>Compatibility Testing:</w:t>
      </w:r>
      <w:r w:rsidRPr="00122408">
        <w:rPr>
          <w:rFonts w:ascii="Times New Roman" w:hAnsi="Times New Roman"/>
          <w:bCs/>
          <w:sz w:val="24"/>
          <w:szCs w:val="24"/>
        </w:rPr>
        <w:t xml:space="preserve"> We have accessed the performance of our entire application in a particular environment define by its hardware, software, etc.</w:t>
      </w:r>
    </w:p>
    <w:p w:rsidR="00365B8E" w:rsidRPr="00122408" w:rsidRDefault="00365B8E" w:rsidP="00A31D4F">
      <w:pPr>
        <w:pStyle w:val="ListParagraph"/>
        <w:numPr>
          <w:ilvl w:val="0"/>
          <w:numId w:val="48"/>
        </w:numPr>
        <w:ind w:right="-270"/>
        <w:rPr>
          <w:rFonts w:ascii="Times New Roman" w:hAnsi="Times New Roman"/>
          <w:bCs/>
          <w:sz w:val="24"/>
          <w:szCs w:val="24"/>
        </w:rPr>
      </w:pPr>
      <w:r w:rsidRPr="00122408">
        <w:rPr>
          <w:rFonts w:ascii="Times New Roman" w:hAnsi="Times New Roman"/>
          <w:b/>
          <w:bCs/>
          <w:sz w:val="24"/>
          <w:szCs w:val="24"/>
        </w:rPr>
        <w:t xml:space="preserve">Load Testing: </w:t>
      </w:r>
      <w:r w:rsidRPr="00122408">
        <w:rPr>
          <w:rFonts w:ascii="Times New Roman" w:hAnsi="Times New Roman"/>
          <w:bCs/>
          <w:sz w:val="24"/>
          <w:szCs w:val="24"/>
        </w:rPr>
        <w:t>The response time is quite impressive as it response time does not exceed the average response time of the website.</w:t>
      </w:r>
    </w:p>
    <w:p w:rsidR="00365B8E" w:rsidRPr="00122408" w:rsidRDefault="00365B8E" w:rsidP="00A31D4F">
      <w:pPr>
        <w:pStyle w:val="ListParagraph"/>
        <w:numPr>
          <w:ilvl w:val="0"/>
          <w:numId w:val="48"/>
        </w:numPr>
        <w:ind w:right="-270"/>
        <w:rPr>
          <w:rFonts w:ascii="Times New Roman" w:hAnsi="Times New Roman"/>
          <w:bCs/>
          <w:sz w:val="24"/>
          <w:szCs w:val="24"/>
        </w:rPr>
      </w:pPr>
      <w:r w:rsidRPr="00122408">
        <w:rPr>
          <w:rFonts w:ascii="Times New Roman" w:hAnsi="Times New Roman"/>
          <w:b/>
          <w:bCs/>
          <w:sz w:val="24"/>
          <w:szCs w:val="24"/>
        </w:rPr>
        <w:t>Security Testing:</w:t>
      </w:r>
      <w:r w:rsidRPr="00122408">
        <w:rPr>
          <w:rFonts w:ascii="Times New Roman" w:hAnsi="Times New Roman"/>
          <w:bCs/>
          <w:sz w:val="24"/>
          <w:szCs w:val="24"/>
        </w:rPr>
        <w:t xml:space="preserve"> Only registered users can access &amp; download the content of the website such as notes, documents, etc. Others can only view the Website.</w:t>
      </w:r>
    </w:p>
    <w:p w:rsidR="00365B8E" w:rsidRPr="00122408" w:rsidRDefault="00365B8E" w:rsidP="00A31D4F">
      <w:pPr>
        <w:pStyle w:val="ListParagraph"/>
        <w:numPr>
          <w:ilvl w:val="0"/>
          <w:numId w:val="48"/>
        </w:numPr>
        <w:ind w:right="-270"/>
        <w:rPr>
          <w:rFonts w:ascii="Times New Roman" w:hAnsi="Times New Roman"/>
          <w:bCs/>
          <w:sz w:val="24"/>
          <w:szCs w:val="24"/>
        </w:rPr>
      </w:pPr>
      <w:r w:rsidRPr="00122408">
        <w:rPr>
          <w:rFonts w:ascii="Times New Roman" w:hAnsi="Times New Roman"/>
          <w:b/>
          <w:bCs/>
          <w:sz w:val="24"/>
          <w:szCs w:val="24"/>
        </w:rPr>
        <w:t>Performance Testing:</w:t>
      </w:r>
      <w:r w:rsidRPr="00122408">
        <w:rPr>
          <w:rFonts w:ascii="Times New Roman" w:hAnsi="Times New Roman"/>
          <w:bCs/>
          <w:sz w:val="24"/>
          <w:szCs w:val="24"/>
        </w:rPr>
        <w:t xml:space="preserve"> The Updates made by the admin are very well reflected on the website the very next second.</w:t>
      </w:r>
    </w:p>
    <w:p w:rsidR="00365B8E" w:rsidRPr="00CA6821" w:rsidRDefault="00365B8E" w:rsidP="00365B8E">
      <w:pPr>
        <w:ind w:right="-270"/>
        <w:rPr>
          <w:rFonts w:cs="Times New Roman"/>
          <w:bCs/>
          <w:sz w:val="28"/>
          <w:szCs w:val="44"/>
        </w:rPr>
      </w:pPr>
    </w:p>
    <w:p w:rsidR="00365B8E" w:rsidRPr="00C96E11" w:rsidRDefault="00365B8E" w:rsidP="00365B8E">
      <w:pPr>
        <w:ind w:right="-270"/>
        <w:rPr>
          <w:rFonts w:cs="Times New Roman"/>
          <w:b/>
          <w:bCs/>
          <w:sz w:val="60"/>
          <w:szCs w:val="60"/>
        </w:rPr>
      </w:pPr>
    </w:p>
    <w:p w:rsidR="00365B8E" w:rsidRDefault="00365B8E" w:rsidP="00365B8E">
      <w:pPr>
        <w:ind w:right="-270"/>
        <w:jc w:val="center"/>
        <w:rPr>
          <w:rFonts w:cs="Times New Roman"/>
          <w:b/>
          <w:bCs/>
          <w:sz w:val="60"/>
          <w:szCs w:val="60"/>
          <w:u w:val="single"/>
        </w:rPr>
      </w:pPr>
    </w:p>
    <w:p w:rsidR="00365B8E" w:rsidRDefault="00365B8E" w:rsidP="00365B8E">
      <w:pPr>
        <w:ind w:right="-270"/>
        <w:rPr>
          <w:rFonts w:cs="Times New Roman"/>
          <w:b/>
          <w:bCs/>
          <w:sz w:val="60"/>
          <w:szCs w:val="60"/>
          <w:u w:val="single"/>
        </w:rPr>
      </w:pPr>
    </w:p>
    <w:p w:rsidR="002A2C71" w:rsidRDefault="002A2C71" w:rsidP="00365B8E">
      <w:pPr>
        <w:ind w:right="-270"/>
        <w:jc w:val="center"/>
        <w:rPr>
          <w:rFonts w:cs="Times New Roman"/>
          <w:b/>
          <w:bCs/>
          <w:sz w:val="60"/>
          <w:szCs w:val="60"/>
          <w:u w:val="single"/>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0B6990" w:rsidRDefault="000B6990" w:rsidP="00365B8E">
      <w:pPr>
        <w:ind w:right="-270"/>
        <w:jc w:val="center"/>
        <w:rPr>
          <w:rFonts w:cs="Times New Roman"/>
          <w:b/>
          <w:bCs/>
          <w:sz w:val="32"/>
          <w:szCs w:val="32"/>
        </w:rPr>
      </w:pPr>
    </w:p>
    <w:p w:rsidR="00365B8E" w:rsidRPr="00122408" w:rsidRDefault="00365B8E" w:rsidP="00365B8E">
      <w:pPr>
        <w:ind w:right="-270"/>
        <w:jc w:val="center"/>
        <w:rPr>
          <w:rFonts w:cs="Times New Roman"/>
          <w:b/>
          <w:bCs/>
          <w:sz w:val="32"/>
          <w:szCs w:val="32"/>
        </w:rPr>
      </w:pPr>
      <w:r w:rsidRPr="00122408">
        <w:rPr>
          <w:rFonts w:cs="Times New Roman"/>
          <w:b/>
          <w:bCs/>
          <w:sz w:val="32"/>
          <w:szCs w:val="32"/>
        </w:rPr>
        <w:lastRenderedPageBreak/>
        <w:t>Maintenance &amp; Evaulation</w:t>
      </w:r>
    </w:p>
    <w:p w:rsidR="00365B8E" w:rsidRDefault="00365B8E" w:rsidP="00365B8E">
      <w:pPr>
        <w:ind w:right="-270"/>
        <w:rPr>
          <w:rFonts w:cs="Times New Roman"/>
          <w:b/>
          <w:bCs/>
          <w:sz w:val="28"/>
          <w:szCs w:val="28"/>
        </w:rPr>
      </w:pPr>
    </w:p>
    <w:p w:rsidR="00365B8E" w:rsidRPr="00122408" w:rsidRDefault="00365B8E" w:rsidP="00365B8E">
      <w:pPr>
        <w:ind w:right="-270"/>
        <w:rPr>
          <w:rFonts w:cs="Times New Roman"/>
          <w:b/>
          <w:bCs/>
          <w:sz w:val="28"/>
          <w:szCs w:val="28"/>
        </w:rPr>
      </w:pPr>
      <w:r w:rsidRPr="00122408">
        <w:rPr>
          <w:rFonts w:cs="Times New Roman"/>
          <w:b/>
          <w:bCs/>
          <w:sz w:val="28"/>
          <w:szCs w:val="28"/>
        </w:rPr>
        <w:t xml:space="preserve">Site Maintenance:  </w:t>
      </w:r>
    </w:p>
    <w:p w:rsidR="00365B8E" w:rsidRPr="00D64C23" w:rsidRDefault="00365B8E" w:rsidP="00365B8E">
      <w:pPr>
        <w:pStyle w:val="ListParagraph"/>
        <w:tabs>
          <w:tab w:val="num" w:pos="630"/>
          <w:tab w:val="left" w:pos="900"/>
        </w:tabs>
        <w:spacing w:line="360" w:lineRule="auto"/>
        <w:ind w:left="540" w:right="-270"/>
        <w:rPr>
          <w:rFonts w:ascii="Times New Roman" w:hAnsi="Times New Roman"/>
          <w:b/>
          <w:bCs/>
          <w:i/>
          <w:sz w:val="24"/>
          <w:szCs w:val="24"/>
          <w:u w:val="single"/>
        </w:rPr>
      </w:pPr>
    </w:p>
    <w:p w:rsidR="00365B8E" w:rsidRPr="00122408" w:rsidRDefault="00365B8E" w:rsidP="00365B8E">
      <w:pPr>
        <w:pStyle w:val="ListParagraph"/>
        <w:numPr>
          <w:ilvl w:val="0"/>
          <w:numId w:val="34"/>
        </w:numPr>
        <w:tabs>
          <w:tab w:val="clear" w:pos="804"/>
          <w:tab w:val="num" w:pos="630"/>
          <w:tab w:val="left" w:pos="900"/>
        </w:tabs>
        <w:spacing w:line="360" w:lineRule="auto"/>
        <w:ind w:left="540" w:right="-270" w:hanging="450"/>
        <w:rPr>
          <w:rFonts w:ascii="Times New Roman" w:hAnsi="Times New Roman"/>
          <w:b/>
          <w:bCs/>
          <w:i/>
          <w:sz w:val="24"/>
          <w:szCs w:val="24"/>
          <w:u w:val="single"/>
        </w:rPr>
      </w:pPr>
      <w:r w:rsidRPr="00122408">
        <w:rPr>
          <w:rFonts w:ascii="Times New Roman" w:hAnsi="Times New Roman"/>
          <w:bCs/>
          <w:sz w:val="24"/>
          <w:szCs w:val="24"/>
        </w:rPr>
        <w:t xml:space="preserve">The term support and maintenance describes activates that occur after the system is made operational. Support activates assist users in realizing the full benefit of the system. Maintenance activates ensure that the site functions at peak efficiency and that needed changes are implemented with minimal disruption to the organization. </w:t>
      </w:r>
    </w:p>
    <w:p w:rsidR="00365B8E" w:rsidRPr="001F028C" w:rsidRDefault="00365B8E" w:rsidP="00365B8E">
      <w:pPr>
        <w:tabs>
          <w:tab w:val="num" w:pos="630"/>
          <w:tab w:val="left" w:pos="900"/>
        </w:tabs>
        <w:spacing w:line="360" w:lineRule="auto"/>
        <w:ind w:right="-270"/>
        <w:rPr>
          <w:rFonts w:cs="Times New Roman"/>
          <w:bCs/>
          <w:sz w:val="2"/>
          <w:szCs w:val="60"/>
        </w:rPr>
      </w:pPr>
    </w:p>
    <w:p w:rsidR="00365B8E" w:rsidRPr="00122408" w:rsidRDefault="00365B8E" w:rsidP="00365B8E">
      <w:pPr>
        <w:pStyle w:val="ListParagraph"/>
        <w:numPr>
          <w:ilvl w:val="0"/>
          <w:numId w:val="34"/>
        </w:numPr>
        <w:tabs>
          <w:tab w:val="clear" w:pos="804"/>
          <w:tab w:val="num" w:pos="630"/>
          <w:tab w:val="left" w:pos="900"/>
        </w:tabs>
        <w:spacing w:line="360" w:lineRule="auto"/>
        <w:ind w:left="540" w:right="-270" w:hanging="450"/>
        <w:rPr>
          <w:rFonts w:ascii="Times New Roman" w:hAnsi="Times New Roman"/>
          <w:b/>
          <w:bCs/>
          <w:i/>
          <w:sz w:val="24"/>
          <w:szCs w:val="24"/>
          <w:u w:val="single"/>
        </w:rPr>
      </w:pPr>
      <w:r w:rsidRPr="00122408">
        <w:rPr>
          <w:rFonts w:ascii="Times New Roman" w:hAnsi="Times New Roman"/>
          <w:bCs/>
          <w:sz w:val="24"/>
          <w:szCs w:val="24"/>
        </w:rPr>
        <w:t>Website maintenance is done to accomplish the following objectives:</w:t>
      </w:r>
    </w:p>
    <w:p w:rsidR="00365B8E" w:rsidRPr="00D64C23" w:rsidRDefault="00365B8E" w:rsidP="00365B8E">
      <w:pPr>
        <w:pStyle w:val="ListParagraph"/>
        <w:tabs>
          <w:tab w:val="left" w:pos="900"/>
        </w:tabs>
        <w:spacing w:line="360" w:lineRule="auto"/>
        <w:ind w:right="-270"/>
        <w:rPr>
          <w:rFonts w:ascii="Times New Roman" w:hAnsi="Times New Roman"/>
          <w:b/>
          <w:bCs/>
          <w:i/>
          <w:sz w:val="24"/>
          <w:szCs w:val="24"/>
          <w:u w:val="single"/>
        </w:rPr>
      </w:pPr>
    </w:p>
    <w:p w:rsidR="00365B8E" w:rsidRPr="00122408" w:rsidRDefault="00365B8E" w:rsidP="00A31D4F">
      <w:pPr>
        <w:pStyle w:val="ListParagraph"/>
        <w:numPr>
          <w:ilvl w:val="0"/>
          <w:numId w:val="49"/>
        </w:numPr>
        <w:tabs>
          <w:tab w:val="num" w:pos="630"/>
          <w:tab w:val="left" w:pos="900"/>
        </w:tabs>
        <w:spacing w:line="360" w:lineRule="auto"/>
        <w:ind w:right="-270" w:hanging="180"/>
        <w:rPr>
          <w:rFonts w:ascii="Times New Roman" w:hAnsi="Times New Roman"/>
          <w:b/>
          <w:bCs/>
          <w:i/>
          <w:sz w:val="24"/>
          <w:szCs w:val="24"/>
          <w:u w:val="single"/>
        </w:rPr>
      </w:pPr>
      <w:r w:rsidRPr="00122408">
        <w:rPr>
          <w:rFonts w:ascii="Times New Roman" w:hAnsi="Times New Roman"/>
          <w:bCs/>
          <w:sz w:val="24"/>
          <w:szCs w:val="24"/>
        </w:rPr>
        <w:t>Correct faults</w:t>
      </w:r>
    </w:p>
    <w:p w:rsidR="00365B8E" w:rsidRPr="00122408" w:rsidRDefault="00365B8E" w:rsidP="00A31D4F">
      <w:pPr>
        <w:pStyle w:val="ListParagraph"/>
        <w:numPr>
          <w:ilvl w:val="0"/>
          <w:numId w:val="49"/>
        </w:numPr>
        <w:tabs>
          <w:tab w:val="num" w:pos="630"/>
          <w:tab w:val="left" w:pos="900"/>
        </w:tabs>
        <w:spacing w:line="360" w:lineRule="auto"/>
        <w:ind w:right="-270" w:hanging="180"/>
        <w:rPr>
          <w:rFonts w:ascii="Times New Roman" w:hAnsi="Times New Roman"/>
          <w:b/>
          <w:bCs/>
          <w:i/>
          <w:sz w:val="24"/>
          <w:szCs w:val="24"/>
          <w:u w:val="single"/>
        </w:rPr>
      </w:pPr>
      <w:r w:rsidRPr="00122408">
        <w:rPr>
          <w:rFonts w:ascii="Times New Roman" w:hAnsi="Times New Roman"/>
          <w:bCs/>
          <w:sz w:val="24"/>
          <w:szCs w:val="24"/>
        </w:rPr>
        <w:t>Improved performance of website</w:t>
      </w:r>
    </w:p>
    <w:p w:rsidR="00365B8E" w:rsidRPr="00122408" w:rsidRDefault="00365B8E" w:rsidP="00A31D4F">
      <w:pPr>
        <w:pStyle w:val="ListParagraph"/>
        <w:numPr>
          <w:ilvl w:val="0"/>
          <w:numId w:val="49"/>
        </w:numPr>
        <w:tabs>
          <w:tab w:val="num" w:pos="630"/>
          <w:tab w:val="left" w:pos="900"/>
        </w:tabs>
        <w:spacing w:line="360" w:lineRule="auto"/>
        <w:ind w:right="-270" w:hanging="180"/>
        <w:rPr>
          <w:rFonts w:ascii="Times New Roman" w:hAnsi="Times New Roman"/>
          <w:b/>
          <w:bCs/>
          <w:i/>
          <w:sz w:val="24"/>
          <w:szCs w:val="24"/>
          <w:u w:val="single"/>
        </w:rPr>
      </w:pPr>
      <w:r w:rsidRPr="00122408">
        <w:rPr>
          <w:rFonts w:ascii="Times New Roman" w:hAnsi="Times New Roman"/>
          <w:bCs/>
          <w:sz w:val="24"/>
          <w:szCs w:val="24"/>
        </w:rPr>
        <w:t>Update the website with the latest Technology</w:t>
      </w:r>
    </w:p>
    <w:p w:rsidR="00365B8E" w:rsidRDefault="00365B8E" w:rsidP="00365B8E">
      <w:pPr>
        <w:pStyle w:val="ListParagraph"/>
        <w:tabs>
          <w:tab w:val="left" w:pos="900"/>
        </w:tabs>
        <w:spacing w:line="360" w:lineRule="auto"/>
        <w:ind w:left="360" w:right="-270"/>
        <w:rPr>
          <w:rFonts w:ascii="Times New Roman" w:hAnsi="Times New Roman"/>
          <w:bCs/>
          <w:sz w:val="24"/>
          <w:szCs w:val="24"/>
        </w:rPr>
      </w:pPr>
    </w:p>
    <w:p w:rsidR="00365B8E" w:rsidRPr="00122408" w:rsidRDefault="00365B8E" w:rsidP="00A31D4F">
      <w:pPr>
        <w:pStyle w:val="ListParagraph"/>
        <w:numPr>
          <w:ilvl w:val="0"/>
          <w:numId w:val="50"/>
        </w:numPr>
        <w:tabs>
          <w:tab w:val="num" w:pos="630"/>
          <w:tab w:val="left" w:pos="900"/>
        </w:tabs>
        <w:spacing w:line="360" w:lineRule="auto"/>
        <w:ind w:left="360" w:right="-270" w:hanging="90"/>
        <w:rPr>
          <w:rFonts w:ascii="Times New Roman" w:hAnsi="Times New Roman"/>
          <w:bCs/>
          <w:sz w:val="24"/>
          <w:szCs w:val="24"/>
        </w:rPr>
      </w:pPr>
      <w:r w:rsidRPr="00122408">
        <w:rPr>
          <w:rFonts w:ascii="Times New Roman" w:hAnsi="Times New Roman"/>
          <w:bCs/>
          <w:sz w:val="24"/>
          <w:szCs w:val="24"/>
        </w:rPr>
        <w:t>Plan to add new functionalities</w:t>
      </w:r>
    </w:p>
    <w:p w:rsidR="00365B8E" w:rsidRPr="00122408" w:rsidRDefault="00365B8E" w:rsidP="00A31D4F">
      <w:pPr>
        <w:pStyle w:val="ListParagraph"/>
        <w:numPr>
          <w:ilvl w:val="0"/>
          <w:numId w:val="50"/>
        </w:numPr>
        <w:tabs>
          <w:tab w:val="num" w:pos="630"/>
          <w:tab w:val="left" w:pos="900"/>
        </w:tabs>
        <w:spacing w:line="360" w:lineRule="auto"/>
        <w:ind w:left="360" w:right="-270" w:hanging="90"/>
        <w:rPr>
          <w:rFonts w:ascii="Times New Roman" w:hAnsi="Times New Roman"/>
          <w:bCs/>
          <w:sz w:val="24"/>
          <w:szCs w:val="24"/>
        </w:rPr>
      </w:pPr>
      <w:r w:rsidRPr="00122408">
        <w:rPr>
          <w:rFonts w:ascii="Times New Roman" w:hAnsi="Times New Roman"/>
          <w:bCs/>
          <w:sz w:val="24"/>
          <w:szCs w:val="24"/>
        </w:rPr>
        <w:t>Inform and feature content continuously</w:t>
      </w:r>
    </w:p>
    <w:p w:rsidR="00365B8E" w:rsidRPr="00122408" w:rsidRDefault="00365B8E" w:rsidP="00A31D4F">
      <w:pPr>
        <w:pStyle w:val="ListParagraph"/>
        <w:numPr>
          <w:ilvl w:val="0"/>
          <w:numId w:val="50"/>
        </w:numPr>
        <w:tabs>
          <w:tab w:val="num" w:pos="630"/>
          <w:tab w:val="left" w:pos="900"/>
        </w:tabs>
        <w:spacing w:line="360" w:lineRule="auto"/>
        <w:ind w:left="360" w:right="-270" w:hanging="90"/>
        <w:rPr>
          <w:rFonts w:ascii="Times New Roman" w:hAnsi="Times New Roman"/>
          <w:bCs/>
          <w:sz w:val="24"/>
          <w:szCs w:val="24"/>
        </w:rPr>
      </w:pPr>
      <w:r w:rsidRPr="00122408">
        <w:rPr>
          <w:rFonts w:ascii="Times New Roman" w:hAnsi="Times New Roman"/>
          <w:bCs/>
          <w:sz w:val="24"/>
          <w:szCs w:val="24"/>
        </w:rPr>
        <w:t>Website should be alive and fresh</w:t>
      </w:r>
    </w:p>
    <w:p w:rsidR="00365B8E" w:rsidRDefault="00365B8E" w:rsidP="00365B8E">
      <w:pPr>
        <w:pStyle w:val="ListParagraph"/>
        <w:tabs>
          <w:tab w:val="left" w:pos="900"/>
        </w:tabs>
        <w:spacing w:line="360" w:lineRule="auto"/>
        <w:ind w:right="-270"/>
        <w:rPr>
          <w:rFonts w:ascii="Times New Roman" w:hAnsi="Times New Roman"/>
          <w:bCs/>
          <w:sz w:val="24"/>
          <w:szCs w:val="24"/>
        </w:rPr>
      </w:pPr>
    </w:p>
    <w:p w:rsidR="00365B8E" w:rsidRPr="00122408" w:rsidRDefault="00365B8E" w:rsidP="00A31D4F">
      <w:pPr>
        <w:pStyle w:val="ListParagraph"/>
        <w:numPr>
          <w:ilvl w:val="0"/>
          <w:numId w:val="53"/>
        </w:numPr>
        <w:tabs>
          <w:tab w:val="left" w:pos="900"/>
        </w:tabs>
        <w:spacing w:line="360" w:lineRule="auto"/>
        <w:ind w:right="-270"/>
        <w:rPr>
          <w:rFonts w:ascii="Times New Roman" w:hAnsi="Times New Roman"/>
          <w:bCs/>
          <w:sz w:val="24"/>
          <w:szCs w:val="24"/>
        </w:rPr>
      </w:pPr>
      <w:r w:rsidRPr="00122408">
        <w:rPr>
          <w:rFonts w:ascii="Times New Roman" w:hAnsi="Times New Roman"/>
          <w:bCs/>
          <w:sz w:val="24"/>
          <w:szCs w:val="24"/>
        </w:rPr>
        <w:t>Place more emphasis on user interface design and functionalities</w:t>
      </w:r>
    </w:p>
    <w:p w:rsidR="00365B8E" w:rsidRPr="00D64C23" w:rsidRDefault="00365B8E" w:rsidP="00A31D4F">
      <w:pPr>
        <w:pStyle w:val="ListParagraph"/>
        <w:numPr>
          <w:ilvl w:val="0"/>
          <w:numId w:val="53"/>
        </w:numPr>
        <w:tabs>
          <w:tab w:val="left" w:pos="900"/>
        </w:tabs>
        <w:spacing w:line="360" w:lineRule="auto"/>
        <w:ind w:right="-270"/>
        <w:rPr>
          <w:rFonts w:ascii="Times New Roman" w:hAnsi="Times New Roman"/>
          <w:bCs/>
          <w:sz w:val="24"/>
          <w:szCs w:val="24"/>
        </w:rPr>
      </w:pPr>
      <w:r w:rsidRPr="00122408">
        <w:rPr>
          <w:rFonts w:ascii="Times New Roman" w:hAnsi="Times New Roman"/>
          <w:bCs/>
          <w:sz w:val="24"/>
          <w:szCs w:val="24"/>
        </w:rPr>
        <w:t>Adaptive maintenance modify website to adapt to environm</w:t>
      </w:r>
      <w:r>
        <w:rPr>
          <w:rFonts w:ascii="Times New Roman" w:hAnsi="Times New Roman"/>
          <w:bCs/>
          <w:sz w:val="24"/>
          <w:szCs w:val="24"/>
        </w:rPr>
        <w:t xml:space="preserve">ent such as change in hardware, </w:t>
      </w:r>
      <w:r w:rsidRPr="00D64C23">
        <w:rPr>
          <w:rFonts w:ascii="Times New Roman" w:hAnsi="Times New Roman"/>
          <w:bCs/>
          <w:sz w:val="24"/>
          <w:szCs w:val="24"/>
        </w:rPr>
        <w:t>platform, database or upgrading to new technology.</w:t>
      </w:r>
    </w:p>
    <w:p w:rsidR="00365B8E" w:rsidRPr="00D64C23" w:rsidRDefault="00365B8E" w:rsidP="00A31D4F">
      <w:pPr>
        <w:pStyle w:val="ListParagraph"/>
        <w:numPr>
          <w:ilvl w:val="0"/>
          <w:numId w:val="53"/>
        </w:numPr>
        <w:tabs>
          <w:tab w:val="left" w:pos="900"/>
        </w:tabs>
        <w:spacing w:line="360" w:lineRule="auto"/>
        <w:ind w:right="-270"/>
        <w:rPr>
          <w:rFonts w:ascii="Times New Roman" w:hAnsi="Times New Roman"/>
          <w:bCs/>
          <w:sz w:val="24"/>
          <w:szCs w:val="24"/>
        </w:rPr>
      </w:pPr>
      <w:r w:rsidRPr="00D64C23">
        <w:rPr>
          <w:rFonts w:ascii="Times New Roman" w:hAnsi="Times New Roman"/>
          <w:bCs/>
          <w:sz w:val="24"/>
          <w:szCs w:val="24"/>
        </w:rPr>
        <w:t>The performance of the website can be measured by two factors:</w:t>
      </w:r>
    </w:p>
    <w:p w:rsidR="00365B8E" w:rsidRPr="00D64C23" w:rsidRDefault="00365B8E" w:rsidP="00365B8E">
      <w:pPr>
        <w:pStyle w:val="ListParagraph"/>
        <w:tabs>
          <w:tab w:val="num" w:pos="630"/>
          <w:tab w:val="left" w:pos="900"/>
        </w:tabs>
        <w:spacing w:line="360" w:lineRule="auto"/>
        <w:ind w:right="-270"/>
        <w:rPr>
          <w:rFonts w:ascii="Times New Roman" w:hAnsi="Times New Roman"/>
          <w:bCs/>
          <w:sz w:val="24"/>
          <w:szCs w:val="24"/>
        </w:rPr>
      </w:pPr>
    </w:p>
    <w:p w:rsidR="00365B8E" w:rsidRPr="00122408" w:rsidRDefault="00365B8E" w:rsidP="00A31D4F">
      <w:pPr>
        <w:pStyle w:val="ListParagraph"/>
        <w:numPr>
          <w:ilvl w:val="0"/>
          <w:numId w:val="51"/>
        </w:numPr>
        <w:tabs>
          <w:tab w:val="num" w:pos="630"/>
          <w:tab w:val="left" w:pos="900"/>
        </w:tabs>
        <w:spacing w:line="360" w:lineRule="auto"/>
        <w:ind w:right="-270"/>
        <w:rPr>
          <w:rFonts w:ascii="Times New Roman" w:hAnsi="Times New Roman"/>
          <w:bCs/>
          <w:sz w:val="24"/>
          <w:szCs w:val="24"/>
        </w:rPr>
      </w:pPr>
      <w:r w:rsidRPr="00122408">
        <w:rPr>
          <w:rFonts w:ascii="Times New Roman" w:hAnsi="Times New Roman"/>
          <w:b/>
          <w:bCs/>
          <w:sz w:val="24"/>
          <w:szCs w:val="24"/>
        </w:rPr>
        <w:t>Efficiency:</w:t>
      </w:r>
      <w:r w:rsidRPr="00122408">
        <w:rPr>
          <w:rFonts w:ascii="Times New Roman" w:hAnsi="Times New Roman"/>
          <w:bCs/>
          <w:sz w:val="24"/>
          <w:szCs w:val="24"/>
        </w:rPr>
        <w:t xml:space="preserve"> It indicates the matter in which the inputs are used by the website.</w:t>
      </w:r>
    </w:p>
    <w:p w:rsidR="00365B8E" w:rsidRDefault="00365B8E" w:rsidP="00365B8E">
      <w:pPr>
        <w:tabs>
          <w:tab w:val="left" w:pos="900"/>
        </w:tabs>
        <w:spacing w:line="360" w:lineRule="auto"/>
        <w:ind w:left="360" w:right="-270"/>
        <w:rPr>
          <w:rFonts w:cs="Times New Roman"/>
          <w:bCs/>
        </w:rPr>
      </w:pPr>
      <w:r w:rsidRPr="00D64C23">
        <w:rPr>
          <w:rFonts w:cs="Times New Roman"/>
          <w:b/>
          <w:bCs/>
        </w:rPr>
        <w:t>Effectiveness:</w:t>
      </w:r>
      <w:r w:rsidRPr="00D64C23">
        <w:rPr>
          <w:rFonts w:cs="Times New Roman"/>
          <w:bCs/>
        </w:rPr>
        <w:t xml:space="preserve"> The effectiveness is the measure for deciding the website provides the desired output. When the website is ineffective, it goes out of control and it needs a major correction.</w:t>
      </w:r>
    </w:p>
    <w:p w:rsidR="00365B8E" w:rsidRDefault="00365B8E" w:rsidP="00365B8E">
      <w:pPr>
        <w:tabs>
          <w:tab w:val="left" w:pos="900"/>
        </w:tabs>
        <w:spacing w:line="360" w:lineRule="auto"/>
        <w:ind w:left="360" w:right="-270"/>
        <w:jc w:val="center"/>
        <w:rPr>
          <w:rFonts w:cs="Times New Roman"/>
          <w:b/>
          <w:sz w:val="32"/>
          <w:szCs w:val="32"/>
        </w:rPr>
      </w:pPr>
    </w:p>
    <w:p w:rsidR="00365B8E" w:rsidRDefault="00365B8E" w:rsidP="00365B8E">
      <w:pPr>
        <w:tabs>
          <w:tab w:val="left" w:pos="900"/>
        </w:tabs>
        <w:spacing w:line="360" w:lineRule="auto"/>
        <w:ind w:left="360" w:right="-270"/>
        <w:jc w:val="center"/>
        <w:rPr>
          <w:rFonts w:cs="Times New Roman"/>
          <w:b/>
          <w:sz w:val="32"/>
          <w:szCs w:val="32"/>
        </w:rPr>
      </w:pPr>
    </w:p>
    <w:p w:rsidR="00365B8E" w:rsidRDefault="00365B8E" w:rsidP="00365B8E">
      <w:pPr>
        <w:tabs>
          <w:tab w:val="left" w:pos="900"/>
        </w:tabs>
        <w:spacing w:line="360" w:lineRule="auto"/>
        <w:ind w:left="360" w:right="-270"/>
        <w:jc w:val="center"/>
        <w:rPr>
          <w:rFonts w:cs="Times New Roman"/>
          <w:b/>
          <w:sz w:val="32"/>
          <w:szCs w:val="32"/>
        </w:rPr>
      </w:pPr>
    </w:p>
    <w:p w:rsidR="00365B8E" w:rsidRPr="00D64C23" w:rsidRDefault="00365B8E" w:rsidP="00365B8E">
      <w:pPr>
        <w:tabs>
          <w:tab w:val="left" w:pos="900"/>
        </w:tabs>
        <w:spacing w:line="360" w:lineRule="auto"/>
        <w:ind w:left="360" w:right="-270"/>
        <w:jc w:val="center"/>
        <w:rPr>
          <w:rFonts w:cs="Times New Roman"/>
          <w:bCs/>
        </w:rPr>
      </w:pPr>
      <w:r w:rsidRPr="000A1292">
        <w:rPr>
          <w:rFonts w:cs="Times New Roman"/>
          <w:b/>
          <w:sz w:val="32"/>
          <w:szCs w:val="32"/>
        </w:rPr>
        <w:lastRenderedPageBreak/>
        <w:t>Future Enhancements</w:t>
      </w:r>
    </w:p>
    <w:p w:rsidR="00365B8E" w:rsidRDefault="00365B8E" w:rsidP="00365B8E">
      <w:pPr>
        <w:spacing w:line="480" w:lineRule="auto"/>
        <w:rPr>
          <w:rFonts w:cs="Times New Roman"/>
          <w:b/>
        </w:rPr>
      </w:pPr>
    </w:p>
    <w:p w:rsidR="00365B8E" w:rsidRPr="000A1292" w:rsidRDefault="00365B8E" w:rsidP="00365B8E">
      <w:pPr>
        <w:spacing w:line="480" w:lineRule="auto"/>
        <w:rPr>
          <w:rFonts w:cs="Times New Roman"/>
          <w:b/>
        </w:rPr>
      </w:pPr>
      <w:r w:rsidRPr="000A1292">
        <w:rPr>
          <w:rFonts w:cs="Times New Roman"/>
          <w:b/>
        </w:rPr>
        <w:t>Future Enhancements:</w:t>
      </w:r>
    </w:p>
    <w:p w:rsidR="00365B8E" w:rsidRPr="000A1292" w:rsidRDefault="00365B8E" w:rsidP="00365B8E">
      <w:pPr>
        <w:spacing w:line="360" w:lineRule="auto"/>
        <w:rPr>
          <w:rFonts w:cs="Times New Roman"/>
        </w:rPr>
      </w:pPr>
      <w:r w:rsidRPr="000A1292">
        <w:rPr>
          <w:rFonts w:cs="Times New Roman"/>
        </w:rPr>
        <w:t>1. Discussion Forum will be implemented</w:t>
      </w:r>
    </w:p>
    <w:p w:rsidR="00365B8E" w:rsidRPr="000A1292" w:rsidRDefault="00365B8E" w:rsidP="00365B8E">
      <w:pPr>
        <w:spacing w:line="360" w:lineRule="auto"/>
        <w:rPr>
          <w:rFonts w:cs="Times New Roman"/>
        </w:rPr>
      </w:pPr>
      <w:r w:rsidRPr="000A1292">
        <w:rPr>
          <w:rFonts w:cs="Times New Roman"/>
        </w:rPr>
        <w:t>2. Chat Features will be implemented</w:t>
      </w:r>
    </w:p>
    <w:p w:rsidR="00365B8E" w:rsidRPr="000A1292" w:rsidRDefault="00365B8E" w:rsidP="00365B8E">
      <w:pPr>
        <w:spacing w:line="360" w:lineRule="auto"/>
        <w:rPr>
          <w:rFonts w:cs="Times New Roman"/>
        </w:rPr>
      </w:pPr>
      <w:r w:rsidRPr="000A1292">
        <w:rPr>
          <w:rFonts w:cs="Times New Roman"/>
        </w:rPr>
        <w:t>3. Video Lectures will be implemented</w:t>
      </w:r>
    </w:p>
    <w:p w:rsidR="00365B8E" w:rsidRPr="000A1292" w:rsidRDefault="00365B8E" w:rsidP="00365B8E">
      <w:pPr>
        <w:spacing w:line="360" w:lineRule="auto"/>
        <w:rPr>
          <w:rFonts w:cs="Times New Roman"/>
        </w:rPr>
      </w:pPr>
      <w:r w:rsidRPr="000A1292">
        <w:rPr>
          <w:rFonts w:cs="Times New Roman"/>
        </w:rPr>
        <w:t>4. Will try cover all university of India.</w:t>
      </w:r>
    </w:p>
    <w:p w:rsidR="00365B8E" w:rsidRPr="000A1292" w:rsidRDefault="00365B8E" w:rsidP="00365B8E">
      <w:pPr>
        <w:spacing w:line="360" w:lineRule="auto"/>
        <w:rPr>
          <w:rFonts w:cs="Times New Roman"/>
        </w:rPr>
      </w:pPr>
      <w:r w:rsidRPr="000A1292">
        <w:rPr>
          <w:rFonts w:cs="Times New Roman"/>
        </w:rPr>
        <w:t xml:space="preserve">5. and Many More New Ideas </w:t>
      </w: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365B8E" w:rsidRDefault="00365B8E" w:rsidP="00BF2B98">
      <w:pPr>
        <w:spacing w:after="200" w:line="276" w:lineRule="auto"/>
        <w:jc w:val="center"/>
        <w:rPr>
          <w:rFonts w:eastAsia="Times New Roman" w:cs="Times New Roman"/>
          <w:color w:val="000000"/>
          <w:sz w:val="32"/>
          <w:szCs w:val="32"/>
          <w:lang w:val="en-IN"/>
        </w:rPr>
      </w:pPr>
    </w:p>
    <w:p w:rsidR="00B02316" w:rsidRDefault="00B02316" w:rsidP="00BF2B98">
      <w:pPr>
        <w:spacing w:after="200" w:line="276" w:lineRule="auto"/>
        <w:jc w:val="center"/>
        <w:rPr>
          <w:rFonts w:eastAsia="Times New Roman" w:cs="Times New Roman"/>
          <w:color w:val="000000"/>
          <w:sz w:val="32"/>
          <w:szCs w:val="32"/>
          <w:lang w:val="en-IN"/>
        </w:rPr>
      </w:pPr>
    </w:p>
    <w:p w:rsidR="00B02316" w:rsidRDefault="00B02316" w:rsidP="00BF2B98">
      <w:pPr>
        <w:spacing w:after="200" w:line="276" w:lineRule="auto"/>
        <w:jc w:val="center"/>
        <w:rPr>
          <w:rFonts w:eastAsia="Times New Roman" w:cs="Times New Roman"/>
          <w:color w:val="000000"/>
          <w:sz w:val="32"/>
          <w:szCs w:val="32"/>
          <w:lang w:val="en-IN"/>
        </w:rPr>
      </w:pPr>
    </w:p>
    <w:p w:rsidR="00B02316" w:rsidRDefault="00B02316" w:rsidP="00BF2B98">
      <w:pPr>
        <w:spacing w:after="200" w:line="276" w:lineRule="auto"/>
        <w:jc w:val="center"/>
        <w:rPr>
          <w:rFonts w:eastAsia="Times New Roman" w:cs="Times New Roman"/>
          <w:color w:val="000000"/>
          <w:sz w:val="32"/>
          <w:szCs w:val="32"/>
          <w:lang w:val="en-IN"/>
        </w:rPr>
      </w:pPr>
    </w:p>
    <w:p w:rsidR="000B6990" w:rsidRDefault="000B6990" w:rsidP="00BF2B98">
      <w:pPr>
        <w:spacing w:after="200" w:line="276" w:lineRule="auto"/>
        <w:jc w:val="center"/>
        <w:rPr>
          <w:rFonts w:eastAsia="Times New Roman" w:cs="Times New Roman"/>
          <w:color w:val="000000"/>
          <w:sz w:val="32"/>
          <w:szCs w:val="32"/>
          <w:lang w:val="en-IN"/>
        </w:rPr>
      </w:pPr>
    </w:p>
    <w:p w:rsidR="00BF2B98" w:rsidRDefault="00BF2B98" w:rsidP="00BF2B98">
      <w:pPr>
        <w:spacing w:after="200" w:line="276" w:lineRule="auto"/>
        <w:jc w:val="center"/>
        <w:rPr>
          <w:rFonts w:eastAsia="Times New Roman" w:cs="Times New Roman"/>
          <w:color w:val="000000"/>
          <w:sz w:val="32"/>
          <w:szCs w:val="32"/>
          <w:lang w:val="en-IN"/>
        </w:rPr>
      </w:pPr>
      <w:r>
        <w:rPr>
          <w:rFonts w:eastAsia="Times New Roman" w:cs="Times New Roman"/>
          <w:color w:val="000000"/>
          <w:sz w:val="32"/>
          <w:szCs w:val="32"/>
          <w:lang w:val="en-IN"/>
        </w:rPr>
        <w:lastRenderedPageBreak/>
        <w:t>BIBLIOGRAPHY</w:t>
      </w:r>
    </w:p>
    <w:p w:rsidR="00BF2B98" w:rsidRDefault="00BF2B98" w:rsidP="00BF2B98">
      <w:pPr>
        <w:spacing w:after="200" w:line="276" w:lineRule="auto"/>
        <w:jc w:val="center"/>
        <w:rPr>
          <w:rFonts w:eastAsia="Times New Roman" w:cs="Times New Roman"/>
          <w:color w:val="000000"/>
          <w:sz w:val="32"/>
          <w:szCs w:val="32"/>
          <w:lang w:val="en-IN"/>
        </w:rPr>
      </w:pPr>
    </w:p>
    <w:p w:rsidR="00BF2B98" w:rsidRPr="005D20D4" w:rsidRDefault="000B6990" w:rsidP="00BF2B98">
      <w:pPr>
        <w:spacing w:after="200" w:line="276" w:lineRule="auto"/>
        <w:rPr>
          <w:rFonts w:eastAsia="Times New Roman" w:cs="Times New Roman"/>
          <w:color w:val="000000"/>
          <w:sz w:val="28"/>
          <w:szCs w:val="28"/>
          <w:lang w:val="en-IN"/>
        </w:rPr>
      </w:pPr>
      <w:r w:rsidRPr="005D20D4">
        <w:rPr>
          <w:rFonts w:eastAsia="Times New Roman" w:cs="Times New Roman"/>
          <w:color w:val="000000"/>
          <w:sz w:val="28"/>
          <w:szCs w:val="28"/>
          <w:lang w:val="en-IN"/>
        </w:rPr>
        <w:t xml:space="preserve">Following websites are referred </w:t>
      </w:r>
      <w:r w:rsidR="00BF2B98" w:rsidRPr="005D20D4">
        <w:rPr>
          <w:rFonts w:eastAsia="Times New Roman" w:cs="Times New Roman"/>
          <w:color w:val="000000"/>
          <w:sz w:val="28"/>
          <w:szCs w:val="28"/>
          <w:lang w:val="en-IN"/>
        </w:rPr>
        <w:t xml:space="preserve"> to create this project reports.</w:t>
      </w:r>
    </w:p>
    <w:p w:rsidR="005D20D4" w:rsidRDefault="005D20D4" w:rsidP="005D20D4">
      <w:pPr>
        <w:spacing w:after="200" w:line="276" w:lineRule="auto"/>
        <w:jc w:val="center"/>
        <w:rPr>
          <w:rFonts w:eastAsia="Times New Roman" w:cs="Times New Roman"/>
          <w:b/>
          <w:color w:val="000000"/>
          <w:sz w:val="28"/>
          <w:szCs w:val="28"/>
          <w:lang w:val="en-IN"/>
        </w:rPr>
      </w:pPr>
      <w:r>
        <w:rPr>
          <w:rFonts w:eastAsia="Times New Roman" w:cs="Times New Roman"/>
          <w:b/>
          <w:color w:val="000000"/>
          <w:sz w:val="28"/>
          <w:szCs w:val="28"/>
          <w:lang w:val="en-IN"/>
        </w:rPr>
        <w:t>BOOKS</w:t>
      </w:r>
    </w:p>
    <w:p w:rsidR="005D20D4" w:rsidRPr="005D20D4" w:rsidRDefault="00D85910" w:rsidP="005D20D4">
      <w:pPr>
        <w:pStyle w:val="ListParagraph"/>
        <w:numPr>
          <w:ilvl w:val="0"/>
          <w:numId w:val="60"/>
        </w:numPr>
        <w:rPr>
          <w:b/>
          <w:color w:val="000000"/>
          <w:sz w:val="28"/>
          <w:szCs w:val="28"/>
          <w:lang w:val="en-IN"/>
        </w:rPr>
      </w:pPr>
      <w:r>
        <w:rPr>
          <w:b/>
          <w:color w:val="000000"/>
          <w:sz w:val="28"/>
          <w:szCs w:val="28"/>
          <w:lang w:val="en-IN"/>
        </w:rPr>
        <w:t>A</w:t>
      </w:r>
      <w:r w:rsidR="00DB1492">
        <w:rPr>
          <w:b/>
          <w:color w:val="000000"/>
          <w:sz w:val="28"/>
          <w:szCs w:val="28"/>
          <w:lang w:val="en-IN"/>
        </w:rPr>
        <w:t>SP.Net-The Complete Reference by McGraw  hill</w:t>
      </w:r>
      <w:bookmarkStart w:id="4" w:name="_GoBack"/>
      <w:bookmarkEnd w:id="4"/>
    </w:p>
    <w:p w:rsidR="005D20D4" w:rsidRPr="005D20D4" w:rsidRDefault="005D20D4" w:rsidP="005D20D4">
      <w:pPr>
        <w:pStyle w:val="ListParagraph"/>
        <w:rPr>
          <w:b/>
          <w:color w:val="000000"/>
          <w:sz w:val="28"/>
          <w:szCs w:val="28"/>
          <w:lang w:val="en-IN"/>
        </w:rPr>
      </w:pPr>
    </w:p>
    <w:p w:rsidR="005D20D4" w:rsidRDefault="005D20D4" w:rsidP="005D20D4">
      <w:pPr>
        <w:spacing w:after="200" w:line="276" w:lineRule="auto"/>
        <w:jc w:val="center"/>
        <w:rPr>
          <w:rFonts w:eastAsia="Times New Roman" w:cs="Times New Roman"/>
          <w:b/>
          <w:color w:val="000000"/>
          <w:sz w:val="28"/>
          <w:szCs w:val="28"/>
          <w:lang w:val="en-IN"/>
        </w:rPr>
      </w:pPr>
    </w:p>
    <w:p w:rsidR="005D20D4" w:rsidRDefault="005D20D4" w:rsidP="005D20D4">
      <w:pPr>
        <w:spacing w:after="200" w:line="276" w:lineRule="auto"/>
        <w:jc w:val="center"/>
        <w:rPr>
          <w:rFonts w:eastAsia="Times New Roman" w:cs="Times New Roman"/>
          <w:b/>
          <w:color w:val="000000"/>
          <w:sz w:val="28"/>
          <w:szCs w:val="28"/>
          <w:lang w:val="en-IN"/>
        </w:rPr>
      </w:pPr>
    </w:p>
    <w:p w:rsidR="005D20D4" w:rsidRDefault="005D20D4" w:rsidP="005D20D4">
      <w:pPr>
        <w:spacing w:after="200" w:line="276" w:lineRule="auto"/>
        <w:jc w:val="center"/>
        <w:rPr>
          <w:rFonts w:eastAsia="Times New Roman" w:cs="Times New Roman"/>
          <w:b/>
          <w:color w:val="000000"/>
          <w:sz w:val="28"/>
          <w:szCs w:val="28"/>
          <w:lang w:val="en-IN"/>
        </w:rPr>
      </w:pPr>
    </w:p>
    <w:p w:rsidR="005D20D4" w:rsidRDefault="005D20D4" w:rsidP="005D20D4">
      <w:pPr>
        <w:spacing w:after="200" w:line="276" w:lineRule="auto"/>
        <w:jc w:val="center"/>
        <w:rPr>
          <w:rFonts w:eastAsia="Times New Roman" w:cs="Times New Roman"/>
          <w:b/>
          <w:color w:val="000000"/>
          <w:sz w:val="28"/>
          <w:szCs w:val="28"/>
          <w:lang w:val="en-IN"/>
        </w:rPr>
      </w:pPr>
    </w:p>
    <w:p w:rsidR="005D20D4" w:rsidRPr="00F81AED" w:rsidRDefault="00BF2B98" w:rsidP="005D20D4">
      <w:pPr>
        <w:spacing w:after="200" w:line="276" w:lineRule="auto"/>
        <w:jc w:val="center"/>
        <w:rPr>
          <w:rFonts w:eastAsia="Times New Roman" w:cs="Times New Roman"/>
          <w:b/>
          <w:color w:val="000000"/>
          <w:sz w:val="28"/>
          <w:szCs w:val="28"/>
          <w:lang w:val="en-IN"/>
        </w:rPr>
      </w:pPr>
      <w:r w:rsidRPr="00F81AED">
        <w:rPr>
          <w:rFonts w:eastAsia="Times New Roman" w:cs="Times New Roman"/>
          <w:b/>
          <w:color w:val="000000"/>
          <w:sz w:val="28"/>
          <w:szCs w:val="28"/>
          <w:lang w:val="en-IN"/>
        </w:rPr>
        <w:t>WEBSITE</w:t>
      </w:r>
    </w:p>
    <w:p w:rsidR="00F81AED" w:rsidRPr="005D20D4" w:rsidRDefault="00D33D0B" w:rsidP="00F81AED">
      <w:pPr>
        <w:pStyle w:val="ListParagraph"/>
        <w:numPr>
          <w:ilvl w:val="0"/>
          <w:numId w:val="51"/>
        </w:numPr>
        <w:ind w:right="-270"/>
        <w:rPr>
          <w:rStyle w:val="Hyperlink"/>
          <w:rFonts w:ascii="Times New Roman" w:hAnsi="Times New Roman"/>
          <w:b/>
          <w:bCs/>
          <w:sz w:val="24"/>
          <w:szCs w:val="24"/>
        </w:rPr>
      </w:pPr>
      <w:hyperlink r:id="rId72" w:history="1">
        <w:r w:rsidR="005D20D4" w:rsidRPr="005D20D4">
          <w:rPr>
            <w:rStyle w:val="Hyperlink"/>
            <w:rFonts w:ascii="Times New Roman" w:hAnsi="Times New Roman"/>
            <w:b/>
            <w:sz w:val="24"/>
            <w:szCs w:val="24"/>
          </w:rPr>
          <w:t>www.youtube.com</w:t>
        </w:r>
      </w:hyperlink>
      <w:r w:rsidR="005D20D4" w:rsidRPr="005D20D4">
        <w:rPr>
          <w:rFonts w:ascii="Times New Roman" w:hAnsi="Times New Roman"/>
          <w:b/>
          <w:sz w:val="24"/>
          <w:szCs w:val="24"/>
        </w:rPr>
        <w:tab/>
      </w:r>
    </w:p>
    <w:p w:rsidR="00F81AED" w:rsidRPr="005D20D4" w:rsidRDefault="00D33D0B" w:rsidP="00F81AED">
      <w:pPr>
        <w:pStyle w:val="ListParagraph"/>
        <w:numPr>
          <w:ilvl w:val="0"/>
          <w:numId w:val="51"/>
        </w:numPr>
        <w:ind w:right="-270"/>
        <w:rPr>
          <w:rStyle w:val="Hyperlink"/>
          <w:rFonts w:ascii="Times New Roman" w:hAnsi="Times New Roman"/>
          <w:b/>
          <w:bCs/>
          <w:sz w:val="24"/>
          <w:szCs w:val="24"/>
        </w:rPr>
      </w:pPr>
      <w:hyperlink r:id="rId73" w:history="1">
        <w:r w:rsidR="00F81AED" w:rsidRPr="005D20D4">
          <w:rPr>
            <w:rStyle w:val="Hyperlink"/>
            <w:rFonts w:ascii="Times New Roman" w:hAnsi="Times New Roman"/>
            <w:b/>
            <w:sz w:val="24"/>
            <w:szCs w:val="24"/>
          </w:rPr>
          <w:t>www.stackoverflow.com</w:t>
        </w:r>
      </w:hyperlink>
    </w:p>
    <w:p w:rsidR="00F81AED" w:rsidRPr="005D20D4" w:rsidRDefault="00D33D0B" w:rsidP="00F81AED">
      <w:pPr>
        <w:pStyle w:val="ListParagraph"/>
        <w:numPr>
          <w:ilvl w:val="0"/>
          <w:numId w:val="51"/>
        </w:numPr>
        <w:ind w:right="-270"/>
        <w:rPr>
          <w:rStyle w:val="Hyperlink"/>
          <w:rFonts w:ascii="Times New Roman" w:hAnsi="Times New Roman"/>
          <w:b/>
          <w:bCs/>
          <w:sz w:val="24"/>
          <w:szCs w:val="24"/>
        </w:rPr>
      </w:pPr>
      <w:hyperlink r:id="rId74" w:history="1">
        <w:r w:rsidR="00F81AED" w:rsidRPr="005D20D4">
          <w:rPr>
            <w:rStyle w:val="Hyperlink"/>
            <w:rFonts w:ascii="Times New Roman" w:hAnsi="Times New Roman"/>
            <w:b/>
            <w:sz w:val="24"/>
            <w:szCs w:val="24"/>
          </w:rPr>
          <w:t>www.developer.android.com</w:t>
        </w:r>
      </w:hyperlink>
    </w:p>
    <w:p w:rsidR="00F81AED" w:rsidRPr="005D20D4" w:rsidRDefault="00D33D0B" w:rsidP="00F81AED">
      <w:pPr>
        <w:pStyle w:val="ListParagraph"/>
        <w:numPr>
          <w:ilvl w:val="0"/>
          <w:numId w:val="51"/>
        </w:numPr>
        <w:ind w:right="-270"/>
        <w:rPr>
          <w:rStyle w:val="Hyperlink"/>
          <w:rFonts w:ascii="Times New Roman" w:hAnsi="Times New Roman"/>
          <w:b/>
          <w:bCs/>
          <w:sz w:val="24"/>
          <w:szCs w:val="24"/>
        </w:rPr>
      </w:pPr>
      <w:hyperlink r:id="rId75" w:history="1">
        <w:r w:rsidR="00F81AED" w:rsidRPr="005D20D4">
          <w:rPr>
            <w:rStyle w:val="Hyperlink"/>
            <w:rFonts w:ascii="Times New Roman" w:hAnsi="Times New Roman"/>
            <w:b/>
            <w:sz w:val="24"/>
            <w:szCs w:val="24"/>
          </w:rPr>
          <w:t>www.mu.ac.in</w:t>
        </w:r>
      </w:hyperlink>
    </w:p>
    <w:p w:rsidR="00F81AED" w:rsidRPr="005D20D4" w:rsidRDefault="00D33D0B" w:rsidP="00F81AED">
      <w:pPr>
        <w:pStyle w:val="ListParagraph"/>
        <w:numPr>
          <w:ilvl w:val="0"/>
          <w:numId w:val="51"/>
        </w:numPr>
        <w:ind w:right="-270"/>
        <w:rPr>
          <w:rFonts w:ascii="Times New Roman" w:hAnsi="Times New Roman"/>
          <w:b/>
          <w:bCs/>
          <w:color w:val="0000FF"/>
          <w:sz w:val="24"/>
          <w:szCs w:val="24"/>
          <w:u w:val="single"/>
        </w:rPr>
      </w:pPr>
      <w:hyperlink r:id="rId76" w:history="1">
        <w:r w:rsidR="00F81AED" w:rsidRPr="005D20D4">
          <w:rPr>
            <w:rStyle w:val="Hyperlink"/>
            <w:b/>
            <w:sz w:val="24"/>
            <w:szCs w:val="24"/>
            <w:lang w:val="en-IN"/>
          </w:rPr>
          <w:t>www.microsoft.com</w:t>
        </w:r>
      </w:hyperlink>
    </w:p>
    <w:p w:rsidR="00F81AED" w:rsidRPr="005D20D4" w:rsidRDefault="00D33D0B" w:rsidP="00F81AED">
      <w:pPr>
        <w:pStyle w:val="ListParagraph"/>
        <w:numPr>
          <w:ilvl w:val="0"/>
          <w:numId w:val="51"/>
        </w:numPr>
        <w:ind w:right="-270"/>
        <w:rPr>
          <w:rStyle w:val="Hyperlink"/>
          <w:rFonts w:ascii="Times New Roman" w:hAnsi="Times New Roman"/>
          <w:b/>
          <w:bCs/>
          <w:sz w:val="24"/>
          <w:szCs w:val="24"/>
        </w:rPr>
      </w:pPr>
      <w:hyperlink r:id="rId77" w:history="1">
        <w:r w:rsidR="00F81AED" w:rsidRPr="005D20D4">
          <w:rPr>
            <w:rStyle w:val="Hyperlink"/>
            <w:b/>
            <w:sz w:val="24"/>
            <w:szCs w:val="24"/>
            <w:lang w:val="en-IN"/>
          </w:rPr>
          <w:t>www.asp.net</w:t>
        </w:r>
      </w:hyperlink>
    </w:p>
    <w:p w:rsidR="005D20D4" w:rsidRPr="005D20D4" w:rsidRDefault="005D20D4" w:rsidP="00F81AED">
      <w:pPr>
        <w:pStyle w:val="ListParagraph"/>
        <w:numPr>
          <w:ilvl w:val="0"/>
          <w:numId w:val="51"/>
        </w:numPr>
        <w:ind w:right="-270"/>
        <w:rPr>
          <w:rStyle w:val="Hyperlink"/>
          <w:rFonts w:ascii="Times New Roman" w:hAnsi="Times New Roman"/>
          <w:b/>
          <w:bCs/>
          <w:sz w:val="24"/>
          <w:szCs w:val="24"/>
        </w:rPr>
      </w:pPr>
      <w:r w:rsidRPr="005D20D4">
        <w:rPr>
          <w:rStyle w:val="Hyperlink"/>
          <w:rFonts w:ascii="Times New Roman" w:hAnsi="Times New Roman"/>
          <w:b/>
          <w:bCs/>
          <w:sz w:val="24"/>
          <w:szCs w:val="24"/>
        </w:rPr>
        <w:t>www.microsoft.com</w:t>
      </w:r>
    </w:p>
    <w:p w:rsidR="005D20D4" w:rsidRDefault="005D20D4" w:rsidP="005D20D4">
      <w:pPr>
        <w:ind w:right="-270"/>
        <w:rPr>
          <w:rStyle w:val="Hyperlink"/>
          <w:bCs/>
        </w:rPr>
      </w:pPr>
    </w:p>
    <w:p w:rsidR="003B3C7B" w:rsidRDefault="005D20D4" w:rsidP="005D20D4">
      <w:pPr>
        <w:ind w:left="720" w:firstLine="720"/>
        <w:rPr>
          <w:b/>
          <w:color w:val="000000"/>
          <w:sz w:val="28"/>
          <w:szCs w:val="28"/>
          <w:lang w:val="en-IN"/>
        </w:rPr>
      </w:pPr>
      <w:r w:rsidRPr="005D20D4">
        <w:rPr>
          <w:b/>
          <w:color w:val="000000"/>
          <w:sz w:val="28"/>
          <w:szCs w:val="28"/>
          <w:lang w:val="en-IN"/>
        </w:rPr>
        <w:t>SEARCH ENGINE REFERENCED</w:t>
      </w:r>
    </w:p>
    <w:p w:rsidR="005D20D4" w:rsidRDefault="005D20D4" w:rsidP="005D20D4">
      <w:pPr>
        <w:rPr>
          <w:b/>
          <w:color w:val="000000"/>
          <w:sz w:val="28"/>
          <w:szCs w:val="28"/>
          <w:lang w:val="en-IN"/>
        </w:rPr>
      </w:pPr>
      <w:r>
        <w:rPr>
          <w:b/>
          <w:color w:val="000000"/>
          <w:sz w:val="28"/>
          <w:szCs w:val="28"/>
          <w:lang w:val="en-IN"/>
        </w:rPr>
        <w:t xml:space="preserve"> </w:t>
      </w:r>
    </w:p>
    <w:p w:rsidR="005D20D4" w:rsidRDefault="00D33D0B" w:rsidP="005D20D4">
      <w:pPr>
        <w:pStyle w:val="ListParagraph"/>
        <w:numPr>
          <w:ilvl w:val="0"/>
          <w:numId w:val="58"/>
        </w:numPr>
        <w:rPr>
          <w:b/>
          <w:color w:val="000000"/>
          <w:sz w:val="28"/>
          <w:szCs w:val="28"/>
          <w:lang w:val="en-IN"/>
        </w:rPr>
      </w:pPr>
      <w:hyperlink r:id="rId78" w:history="1">
        <w:r w:rsidR="005D20D4" w:rsidRPr="00434929">
          <w:rPr>
            <w:rStyle w:val="Hyperlink"/>
            <w:b/>
            <w:sz w:val="28"/>
            <w:szCs w:val="28"/>
            <w:lang w:val="en-IN"/>
          </w:rPr>
          <w:t>www.google.com</w:t>
        </w:r>
      </w:hyperlink>
    </w:p>
    <w:p w:rsidR="005D20D4" w:rsidRPr="005D20D4" w:rsidRDefault="00D33D0B" w:rsidP="005D20D4">
      <w:pPr>
        <w:pStyle w:val="ListParagraph"/>
        <w:numPr>
          <w:ilvl w:val="0"/>
          <w:numId w:val="58"/>
        </w:numPr>
        <w:rPr>
          <w:b/>
          <w:color w:val="000000"/>
          <w:sz w:val="28"/>
          <w:szCs w:val="28"/>
          <w:lang w:val="en-IN"/>
        </w:rPr>
      </w:pPr>
      <w:hyperlink r:id="rId79" w:history="1">
        <w:r w:rsidR="005D20D4" w:rsidRPr="00434929">
          <w:rPr>
            <w:rStyle w:val="Hyperlink"/>
            <w:b/>
            <w:sz w:val="28"/>
            <w:szCs w:val="28"/>
            <w:lang w:val="en-IN"/>
          </w:rPr>
          <w:t>www.wikipedia.com</w:t>
        </w:r>
      </w:hyperlink>
      <w:r w:rsidR="005D20D4">
        <w:rPr>
          <w:b/>
          <w:color w:val="000000"/>
          <w:sz w:val="28"/>
          <w:szCs w:val="28"/>
          <w:lang w:val="en-IN"/>
        </w:rPr>
        <w:tab/>
      </w:r>
    </w:p>
    <w:sectPr w:rsidR="005D20D4" w:rsidRPr="005D20D4" w:rsidSect="00A444E7">
      <w:pgSz w:w="11907" w:h="16839" w:code="9"/>
      <w:pgMar w:top="1440" w:right="216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D0B" w:rsidRDefault="00D33D0B" w:rsidP="00972A72">
      <w:r>
        <w:separator/>
      </w:r>
    </w:p>
  </w:endnote>
  <w:endnote w:type="continuationSeparator" w:id="0">
    <w:p w:rsidR="00D33D0B" w:rsidRDefault="00D33D0B" w:rsidP="00972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jile">
    <w:altName w:val="Courier New"/>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D0B" w:rsidRDefault="00D33D0B" w:rsidP="00972A72">
      <w:r>
        <w:separator/>
      </w:r>
    </w:p>
  </w:footnote>
  <w:footnote w:type="continuationSeparator" w:id="0">
    <w:p w:rsidR="00D33D0B" w:rsidRDefault="00D33D0B" w:rsidP="00972A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singleLevel"/>
    <w:tmpl w:val="00000009"/>
    <w:lvl w:ilvl="0">
      <w:start w:val="1"/>
      <w:numFmt w:val="bullet"/>
      <w:lvlText w:val=""/>
      <w:lvlJc w:val="left"/>
      <w:pPr>
        <w:tabs>
          <w:tab w:val="num" w:pos="840"/>
        </w:tabs>
        <w:ind w:left="420" w:hanging="420"/>
      </w:pPr>
      <w:rPr>
        <w:rFonts w:ascii="Wingdings" w:hAnsi="Wingdings" w:hint="default"/>
      </w:rPr>
    </w:lvl>
  </w:abstractNum>
  <w:abstractNum w:abstractNumId="1" w15:restartNumberingAfterBreak="0">
    <w:nsid w:val="0000000D"/>
    <w:multiLevelType w:val="multilevel"/>
    <w:tmpl w:val="64DCCAE2"/>
    <w:lvl w:ilvl="0">
      <w:start w:val="3"/>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 w15:restartNumberingAfterBreak="0">
    <w:nsid w:val="0000000F"/>
    <w:multiLevelType w:val="singleLevel"/>
    <w:tmpl w:val="0000000F"/>
    <w:lvl w:ilvl="0">
      <w:start w:val="1"/>
      <w:numFmt w:val="bullet"/>
      <w:lvlText w:val=""/>
      <w:lvlJc w:val="left"/>
      <w:pPr>
        <w:tabs>
          <w:tab w:val="num" w:pos="420"/>
        </w:tabs>
        <w:ind w:left="420" w:hanging="420"/>
      </w:pPr>
      <w:rPr>
        <w:rFonts w:ascii="Wingdings" w:hAnsi="Wingdings" w:hint="default"/>
      </w:rPr>
    </w:lvl>
  </w:abstractNum>
  <w:abstractNum w:abstractNumId="3" w15:restartNumberingAfterBreak="0">
    <w:nsid w:val="00000012"/>
    <w:multiLevelType w:val="multilevel"/>
    <w:tmpl w:val="00000012"/>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 w15:restartNumberingAfterBreak="0">
    <w:nsid w:val="00000013"/>
    <w:multiLevelType w:val="multilevel"/>
    <w:tmpl w:val="0000001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0000017"/>
    <w:multiLevelType w:val="singleLevel"/>
    <w:tmpl w:val="00000017"/>
    <w:lvl w:ilvl="0">
      <w:start w:val="1"/>
      <w:numFmt w:val="bullet"/>
      <w:lvlText w:val=""/>
      <w:lvlJc w:val="left"/>
      <w:pPr>
        <w:tabs>
          <w:tab w:val="num" w:pos="420"/>
        </w:tabs>
        <w:ind w:left="420" w:hanging="420"/>
      </w:pPr>
      <w:rPr>
        <w:rFonts w:ascii="Wingdings" w:hAnsi="Wingdings" w:hint="default"/>
      </w:rPr>
    </w:lvl>
  </w:abstractNum>
  <w:abstractNum w:abstractNumId="6" w15:restartNumberingAfterBreak="0">
    <w:nsid w:val="00000019"/>
    <w:multiLevelType w:val="singleLevel"/>
    <w:tmpl w:val="00000019"/>
    <w:lvl w:ilvl="0">
      <w:start w:val="1"/>
      <w:numFmt w:val="bullet"/>
      <w:lvlText w:val=""/>
      <w:lvlJc w:val="left"/>
      <w:pPr>
        <w:tabs>
          <w:tab w:val="num" w:pos="420"/>
        </w:tabs>
        <w:ind w:left="420" w:hanging="420"/>
      </w:pPr>
      <w:rPr>
        <w:rFonts w:ascii="Wingdings" w:hAnsi="Wingdings" w:hint="default"/>
      </w:rPr>
    </w:lvl>
  </w:abstractNum>
  <w:abstractNum w:abstractNumId="7" w15:restartNumberingAfterBreak="0">
    <w:nsid w:val="0000001B"/>
    <w:multiLevelType w:val="singleLevel"/>
    <w:tmpl w:val="0000001B"/>
    <w:lvl w:ilvl="0">
      <w:start w:val="1"/>
      <w:numFmt w:val="bullet"/>
      <w:lvlText w:val=""/>
      <w:lvlJc w:val="left"/>
      <w:pPr>
        <w:tabs>
          <w:tab w:val="num" w:pos="840"/>
        </w:tabs>
        <w:ind w:left="420" w:hanging="420"/>
      </w:pPr>
      <w:rPr>
        <w:rFonts w:ascii="Wingdings" w:hAnsi="Wingdings" w:hint="default"/>
      </w:rPr>
    </w:lvl>
  </w:abstractNum>
  <w:abstractNum w:abstractNumId="8" w15:restartNumberingAfterBreak="0">
    <w:nsid w:val="00000021"/>
    <w:multiLevelType w:val="multilevel"/>
    <w:tmpl w:val="00000021"/>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 w15:restartNumberingAfterBreak="0">
    <w:nsid w:val="00000022"/>
    <w:multiLevelType w:val="singleLevel"/>
    <w:tmpl w:val="00000022"/>
    <w:lvl w:ilvl="0">
      <w:start w:val="1"/>
      <w:numFmt w:val="bullet"/>
      <w:lvlText w:val=""/>
      <w:lvlJc w:val="left"/>
      <w:pPr>
        <w:tabs>
          <w:tab w:val="num" w:pos="420"/>
        </w:tabs>
        <w:ind w:left="420" w:hanging="420"/>
      </w:pPr>
      <w:rPr>
        <w:rFonts w:ascii="Wingdings" w:hAnsi="Wingdings" w:hint="default"/>
      </w:rPr>
    </w:lvl>
  </w:abstractNum>
  <w:abstractNum w:abstractNumId="10" w15:restartNumberingAfterBreak="0">
    <w:nsid w:val="06742D76"/>
    <w:multiLevelType w:val="multilevel"/>
    <w:tmpl w:val="32B0DDC4"/>
    <w:lvl w:ilvl="0">
      <w:start w:val="1"/>
      <w:numFmt w:val="bullet"/>
      <w:lvlText w:val=""/>
      <w:lvlJc w:val="left"/>
      <w:pPr>
        <w:tabs>
          <w:tab w:val="num" w:pos="1800"/>
        </w:tabs>
        <w:ind w:left="1800" w:hanging="360"/>
      </w:pPr>
      <w:rPr>
        <w:rFonts w:ascii="Symbol" w:hAnsi="Symbol" w:hint="default"/>
        <w:sz w:val="28"/>
        <w:szCs w:val="28"/>
      </w:r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1" w15:restartNumberingAfterBreak="0">
    <w:nsid w:val="085A2693"/>
    <w:multiLevelType w:val="hybridMultilevel"/>
    <w:tmpl w:val="FC0AD686"/>
    <w:lvl w:ilvl="0" w:tplc="A95E071C">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0C34654E"/>
    <w:multiLevelType w:val="hybridMultilevel"/>
    <w:tmpl w:val="0E88C962"/>
    <w:lvl w:ilvl="0" w:tplc="000000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2471D3"/>
    <w:multiLevelType w:val="hybridMultilevel"/>
    <w:tmpl w:val="8A32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F949BB"/>
    <w:multiLevelType w:val="hybridMultilevel"/>
    <w:tmpl w:val="B9E05EF8"/>
    <w:lvl w:ilvl="0" w:tplc="AA421024">
      <w:start w:val="1"/>
      <w:numFmt w:val="bullet"/>
      <w:lvlText w:val=""/>
      <w:lvlJc w:val="left"/>
      <w:pPr>
        <w:tabs>
          <w:tab w:val="num" w:pos="720"/>
        </w:tabs>
        <w:ind w:left="720" w:hanging="360"/>
      </w:pPr>
      <w:rPr>
        <w:rFonts w:ascii="Wingdings 3" w:hAnsi="Wingdings 3" w:hint="default"/>
      </w:rPr>
    </w:lvl>
    <w:lvl w:ilvl="1" w:tplc="87BCC882" w:tentative="1">
      <w:start w:val="1"/>
      <w:numFmt w:val="bullet"/>
      <w:lvlText w:val=""/>
      <w:lvlJc w:val="left"/>
      <w:pPr>
        <w:tabs>
          <w:tab w:val="num" w:pos="1440"/>
        </w:tabs>
        <w:ind w:left="1440" w:hanging="360"/>
      </w:pPr>
      <w:rPr>
        <w:rFonts w:ascii="Wingdings 3" w:hAnsi="Wingdings 3" w:hint="default"/>
      </w:rPr>
    </w:lvl>
    <w:lvl w:ilvl="2" w:tplc="A050C30E" w:tentative="1">
      <w:start w:val="1"/>
      <w:numFmt w:val="bullet"/>
      <w:lvlText w:val=""/>
      <w:lvlJc w:val="left"/>
      <w:pPr>
        <w:tabs>
          <w:tab w:val="num" w:pos="2160"/>
        </w:tabs>
        <w:ind w:left="2160" w:hanging="360"/>
      </w:pPr>
      <w:rPr>
        <w:rFonts w:ascii="Wingdings 3" w:hAnsi="Wingdings 3" w:hint="default"/>
      </w:rPr>
    </w:lvl>
    <w:lvl w:ilvl="3" w:tplc="8C02C7B8" w:tentative="1">
      <w:start w:val="1"/>
      <w:numFmt w:val="bullet"/>
      <w:lvlText w:val=""/>
      <w:lvlJc w:val="left"/>
      <w:pPr>
        <w:tabs>
          <w:tab w:val="num" w:pos="2880"/>
        </w:tabs>
        <w:ind w:left="2880" w:hanging="360"/>
      </w:pPr>
      <w:rPr>
        <w:rFonts w:ascii="Wingdings 3" w:hAnsi="Wingdings 3" w:hint="default"/>
      </w:rPr>
    </w:lvl>
    <w:lvl w:ilvl="4" w:tplc="98C2C68A" w:tentative="1">
      <w:start w:val="1"/>
      <w:numFmt w:val="bullet"/>
      <w:lvlText w:val=""/>
      <w:lvlJc w:val="left"/>
      <w:pPr>
        <w:tabs>
          <w:tab w:val="num" w:pos="3600"/>
        </w:tabs>
        <w:ind w:left="3600" w:hanging="360"/>
      </w:pPr>
      <w:rPr>
        <w:rFonts w:ascii="Wingdings 3" w:hAnsi="Wingdings 3" w:hint="default"/>
      </w:rPr>
    </w:lvl>
    <w:lvl w:ilvl="5" w:tplc="31A4B78E" w:tentative="1">
      <w:start w:val="1"/>
      <w:numFmt w:val="bullet"/>
      <w:lvlText w:val=""/>
      <w:lvlJc w:val="left"/>
      <w:pPr>
        <w:tabs>
          <w:tab w:val="num" w:pos="4320"/>
        </w:tabs>
        <w:ind w:left="4320" w:hanging="360"/>
      </w:pPr>
      <w:rPr>
        <w:rFonts w:ascii="Wingdings 3" w:hAnsi="Wingdings 3" w:hint="default"/>
      </w:rPr>
    </w:lvl>
    <w:lvl w:ilvl="6" w:tplc="3D3A633A" w:tentative="1">
      <w:start w:val="1"/>
      <w:numFmt w:val="bullet"/>
      <w:lvlText w:val=""/>
      <w:lvlJc w:val="left"/>
      <w:pPr>
        <w:tabs>
          <w:tab w:val="num" w:pos="5040"/>
        </w:tabs>
        <w:ind w:left="5040" w:hanging="360"/>
      </w:pPr>
      <w:rPr>
        <w:rFonts w:ascii="Wingdings 3" w:hAnsi="Wingdings 3" w:hint="default"/>
      </w:rPr>
    </w:lvl>
    <w:lvl w:ilvl="7" w:tplc="3B3033AE" w:tentative="1">
      <w:start w:val="1"/>
      <w:numFmt w:val="bullet"/>
      <w:lvlText w:val=""/>
      <w:lvlJc w:val="left"/>
      <w:pPr>
        <w:tabs>
          <w:tab w:val="num" w:pos="5760"/>
        </w:tabs>
        <w:ind w:left="5760" w:hanging="360"/>
      </w:pPr>
      <w:rPr>
        <w:rFonts w:ascii="Wingdings 3" w:hAnsi="Wingdings 3" w:hint="default"/>
      </w:rPr>
    </w:lvl>
    <w:lvl w:ilvl="8" w:tplc="2BC80674"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1D602383"/>
    <w:multiLevelType w:val="hybridMultilevel"/>
    <w:tmpl w:val="30EC20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F8E3598"/>
    <w:multiLevelType w:val="hybridMultilevel"/>
    <w:tmpl w:val="6E58AA04"/>
    <w:lvl w:ilvl="0" w:tplc="0854C2DC">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B2A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6EF480C"/>
    <w:multiLevelType w:val="hybridMultilevel"/>
    <w:tmpl w:val="FD7AEA48"/>
    <w:lvl w:ilvl="0" w:tplc="0409000B">
      <w:start w:val="1"/>
      <w:numFmt w:val="bullet"/>
      <w:lvlText w:val=""/>
      <w:lvlJc w:val="left"/>
      <w:pPr>
        <w:tabs>
          <w:tab w:val="num" w:pos="804"/>
        </w:tabs>
        <w:ind w:left="804" w:hanging="360"/>
      </w:pPr>
      <w:rPr>
        <w:rFonts w:ascii="Wingdings" w:hAnsi="Wingdings" w:hint="default"/>
      </w:rPr>
    </w:lvl>
    <w:lvl w:ilvl="1" w:tplc="04090003" w:tentative="1">
      <w:start w:val="1"/>
      <w:numFmt w:val="bullet"/>
      <w:lvlText w:val="o"/>
      <w:lvlJc w:val="left"/>
      <w:pPr>
        <w:tabs>
          <w:tab w:val="num" w:pos="1524"/>
        </w:tabs>
        <w:ind w:left="1524" w:hanging="360"/>
      </w:pPr>
      <w:rPr>
        <w:rFonts w:ascii="Courier New" w:hAnsi="Courier New" w:cs="Courier New" w:hint="default"/>
      </w:rPr>
    </w:lvl>
    <w:lvl w:ilvl="2" w:tplc="04090005" w:tentative="1">
      <w:start w:val="1"/>
      <w:numFmt w:val="bullet"/>
      <w:lvlText w:val=""/>
      <w:lvlJc w:val="left"/>
      <w:pPr>
        <w:tabs>
          <w:tab w:val="num" w:pos="2244"/>
        </w:tabs>
        <w:ind w:left="2244" w:hanging="360"/>
      </w:pPr>
      <w:rPr>
        <w:rFonts w:ascii="Wingdings" w:hAnsi="Wingdings" w:hint="default"/>
      </w:rPr>
    </w:lvl>
    <w:lvl w:ilvl="3" w:tplc="04090001" w:tentative="1">
      <w:start w:val="1"/>
      <w:numFmt w:val="bullet"/>
      <w:lvlText w:val=""/>
      <w:lvlJc w:val="left"/>
      <w:pPr>
        <w:tabs>
          <w:tab w:val="num" w:pos="2964"/>
        </w:tabs>
        <w:ind w:left="2964" w:hanging="360"/>
      </w:pPr>
      <w:rPr>
        <w:rFonts w:ascii="Symbol" w:hAnsi="Symbol" w:hint="default"/>
      </w:rPr>
    </w:lvl>
    <w:lvl w:ilvl="4" w:tplc="04090003" w:tentative="1">
      <w:start w:val="1"/>
      <w:numFmt w:val="bullet"/>
      <w:lvlText w:val="o"/>
      <w:lvlJc w:val="left"/>
      <w:pPr>
        <w:tabs>
          <w:tab w:val="num" w:pos="3684"/>
        </w:tabs>
        <w:ind w:left="3684" w:hanging="360"/>
      </w:pPr>
      <w:rPr>
        <w:rFonts w:ascii="Courier New" w:hAnsi="Courier New" w:cs="Courier New" w:hint="default"/>
      </w:rPr>
    </w:lvl>
    <w:lvl w:ilvl="5" w:tplc="04090005" w:tentative="1">
      <w:start w:val="1"/>
      <w:numFmt w:val="bullet"/>
      <w:lvlText w:val=""/>
      <w:lvlJc w:val="left"/>
      <w:pPr>
        <w:tabs>
          <w:tab w:val="num" w:pos="4404"/>
        </w:tabs>
        <w:ind w:left="4404" w:hanging="360"/>
      </w:pPr>
      <w:rPr>
        <w:rFonts w:ascii="Wingdings" w:hAnsi="Wingdings" w:hint="default"/>
      </w:rPr>
    </w:lvl>
    <w:lvl w:ilvl="6" w:tplc="04090001" w:tentative="1">
      <w:start w:val="1"/>
      <w:numFmt w:val="bullet"/>
      <w:lvlText w:val=""/>
      <w:lvlJc w:val="left"/>
      <w:pPr>
        <w:tabs>
          <w:tab w:val="num" w:pos="5124"/>
        </w:tabs>
        <w:ind w:left="5124" w:hanging="360"/>
      </w:pPr>
      <w:rPr>
        <w:rFonts w:ascii="Symbol" w:hAnsi="Symbol" w:hint="default"/>
      </w:rPr>
    </w:lvl>
    <w:lvl w:ilvl="7" w:tplc="04090003" w:tentative="1">
      <w:start w:val="1"/>
      <w:numFmt w:val="bullet"/>
      <w:lvlText w:val="o"/>
      <w:lvlJc w:val="left"/>
      <w:pPr>
        <w:tabs>
          <w:tab w:val="num" w:pos="5844"/>
        </w:tabs>
        <w:ind w:left="5844" w:hanging="360"/>
      </w:pPr>
      <w:rPr>
        <w:rFonts w:ascii="Courier New" w:hAnsi="Courier New" w:cs="Courier New" w:hint="default"/>
      </w:rPr>
    </w:lvl>
    <w:lvl w:ilvl="8" w:tplc="04090005" w:tentative="1">
      <w:start w:val="1"/>
      <w:numFmt w:val="bullet"/>
      <w:lvlText w:val=""/>
      <w:lvlJc w:val="left"/>
      <w:pPr>
        <w:tabs>
          <w:tab w:val="num" w:pos="6564"/>
        </w:tabs>
        <w:ind w:left="6564" w:hanging="360"/>
      </w:pPr>
      <w:rPr>
        <w:rFonts w:ascii="Wingdings" w:hAnsi="Wingdings" w:hint="default"/>
      </w:rPr>
    </w:lvl>
  </w:abstractNum>
  <w:abstractNum w:abstractNumId="19" w15:restartNumberingAfterBreak="0">
    <w:nsid w:val="27F7602A"/>
    <w:multiLevelType w:val="hybridMultilevel"/>
    <w:tmpl w:val="5340526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B70378"/>
    <w:multiLevelType w:val="hybridMultilevel"/>
    <w:tmpl w:val="7454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AD4B4D"/>
    <w:multiLevelType w:val="hybridMultilevel"/>
    <w:tmpl w:val="16E47EA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BF05EF"/>
    <w:multiLevelType w:val="hybridMultilevel"/>
    <w:tmpl w:val="9114334C"/>
    <w:lvl w:ilvl="0" w:tplc="7B32C288">
      <w:start w:val="1"/>
      <w:numFmt w:val="lowerRoman"/>
      <w:lvlText w:val="%1."/>
      <w:lvlJc w:val="right"/>
      <w:pPr>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2D780D22"/>
    <w:multiLevelType w:val="hybridMultilevel"/>
    <w:tmpl w:val="240C33BC"/>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4" w15:restartNumberingAfterBreak="0">
    <w:nsid w:val="2FC541F5"/>
    <w:multiLevelType w:val="hybridMultilevel"/>
    <w:tmpl w:val="1990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5616F4"/>
    <w:multiLevelType w:val="hybridMultilevel"/>
    <w:tmpl w:val="6C404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2FD3FB6"/>
    <w:multiLevelType w:val="hybridMultilevel"/>
    <w:tmpl w:val="C1D82F7A"/>
    <w:lvl w:ilvl="0" w:tplc="04090013">
      <w:start w:val="1"/>
      <w:numFmt w:val="upp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33D22B2D"/>
    <w:multiLevelType w:val="hybridMultilevel"/>
    <w:tmpl w:val="266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B80504"/>
    <w:multiLevelType w:val="hybridMultilevel"/>
    <w:tmpl w:val="1CECE7FA"/>
    <w:lvl w:ilvl="0" w:tplc="921A6C18">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37143275"/>
    <w:multiLevelType w:val="hybridMultilevel"/>
    <w:tmpl w:val="F7948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5E7D18"/>
    <w:multiLevelType w:val="hybridMultilevel"/>
    <w:tmpl w:val="A336F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821C8"/>
    <w:multiLevelType w:val="hybridMultilevel"/>
    <w:tmpl w:val="6C5A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3C77C7"/>
    <w:multiLevelType w:val="hybridMultilevel"/>
    <w:tmpl w:val="D682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2544DD"/>
    <w:multiLevelType w:val="multilevel"/>
    <w:tmpl w:val="11CA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75D7CB4"/>
    <w:multiLevelType w:val="hybridMultilevel"/>
    <w:tmpl w:val="D756B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82DE7"/>
    <w:multiLevelType w:val="hybridMultilevel"/>
    <w:tmpl w:val="D8246C7C"/>
    <w:lvl w:ilvl="0" w:tplc="0409000B">
      <w:start w:val="1"/>
      <w:numFmt w:val="bullet"/>
      <w:lvlText w:val=""/>
      <w:lvlJc w:val="left"/>
      <w:pPr>
        <w:ind w:left="720" w:hanging="360"/>
      </w:pPr>
      <w:rPr>
        <w:rFonts w:ascii="Wingdings" w:hAnsi="Wingdings" w:hint="default"/>
      </w:rPr>
    </w:lvl>
    <w:lvl w:ilvl="1" w:tplc="F76C87D4">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BC4343"/>
    <w:multiLevelType w:val="hybridMultilevel"/>
    <w:tmpl w:val="693CB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820C58"/>
    <w:multiLevelType w:val="hybridMultilevel"/>
    <w:tmpl w:val="5CE8B6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F6632B"/>
    <w:multiLevelType w:val="hybridMultilevel"/>
    <w:tmpl w:val="42FA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250C97"/>
    <w:multiLevelType w:val="hybridMultilevel"/>
    <w:tmpl w:val="4EB6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3D601D"/>
    <w:multiLevelType w:val="hybridMultilevel"/>
    <w:tmpl w:val="15943A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8DA67AE"/>
    <w:multiLevelType w:val="hybridMultilevel"/>
    <w:tmpl w:val="98E4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0A5CEC"/>
    <w:multiLevelType w:val="hybridMultilevel"/>
    <w:tmpl w:val="4592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C1305F"/>
    <w:multiLevelType w:val="hybridMultilevel"/>
    <w:tmpl w:val="B4E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2D24B1"/>
    <w:multiLevelType w:val="hybridMultilevel"/>
    <w:tmpl w:val="B08EC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8D6B89"/>
    <w:multiLevelType w:val="hybridMultilevel"/>
    <w:tmpl w:val="4CAE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6B3F5B"/>
    <w:multiLevelType w:val="hybridMultilevel"/>
    <w:tmpl w:val="95DC7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95936"/>
    <w:multiLevelType w:val="hybridMultilevel"/>
    <w:tmpl w:val="7E365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BA3764"/>
    <w:multiLevelType w:val="hybridMultilevel"/>
    <w:tmpl w:val="B4ACD5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88638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27F3DF2"/>
    <w:multiLevelType w:val="hybridMultilevel"/>
    <w:tmpl w:val="CDD29D1E"/>
    <w:lvl w:ilvl="0" w:tplc="C96E0BE0">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72C70D62"/>
    <w:multiLevelType w:val="hybridMultilevel"/>
    <w:tmpl w:val="411E669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7832CDF"/>
    <w:multiLevelType w:val="hybridMultilevel"/>
    <w:tmpl w:val="5F140EE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8A528EB"/>
    <w:multiLevelType w:val="hybridMultilevel"/>
    <w:tmpl w:val="4196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B63A5F"/>
    <w:multiLevelType w:val="hybridMultilevel"/>
    <w:tmpl w:val="0C4AD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AE0EBA"/>
    <w:multiLevelType w:val="hybridMultilevel"/>
    <w:tmpl w:val="37C4A3CA"/>
    <w:lvl w:ilvl="0" w:tplc="13CCC590">
      <w:start w:val="1"/>
      <w:numFmt w:val="lowerRoman"/>
      <w:lvlText w:val="%1."/>
      <w:lvlJc w:val="right"/>
      <w:pPr>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7CB5048C"/>
    <w:multiLevelType w:val="multilevel"/>
    <w:tmpl w:val="40090021"/>
    <w:lvl w:ilvl="0">
      <w:start w:val="1"/>
      <w:numFmt w:val="bullet"/>
      <w:lvlText w:val=""/>
      <w:lvlJc w:val="left"/>
      <w:pPr>
        <w:ind w:left="644"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FBD4633"/>
    <w:multiLevelType w:val="hybridMultilevel"/>
    <w:tmpl w:val="CE72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4"/>
  </w:num>
  <w:num w:numId="5">
    <w:abstractNumId w:val="3"/>
  </w:num>
  <w:num w:numId="6">
    <w:abstractNumId w:val="8"/>
  </w:num>
  <w:num w:numId="7">
    <w:abstractNumId w:val="1"/>
  </w:num>
  <w:num w:numId="8">
    <w:abstractNumId w:val="2"/>
  </w:num>
  <w:num w:numId="9">
    <w:abstractNumId w:val="6"/>
  </w:num>
  <w:num w:numId="10">
    <w:abstractNumId w:val="0"/>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45"/>
  </w:num>
  <w:num w:numId="19">
    <w:abstractNumId w:val="46"/>
  </w:num>
  <w:num w:numId="20">
    <w:abstractNumId w:val="36"/>
  </w:num>
  <w:num w:numId="21">
    <w:abstractNumId w:val="47"/>
  </w:num>
  <w:num w:numId="22">
    <w:abstractNumId w:val="52"/>
  </w:num>
  <w:num w:numId="23">
    <w:abstractNumId w:val="14"/>
  </w:num>
  <w:num w:numId="24">
    <w:abstractNumId w:val="56"/>
  </w:num>
  <w:num w:numId="25">
    <w:abstractNumId w:val="37"/>
  </w:num>
  <w:num w:numId="26">
    <w:abstractNumId w:val="35"/>
  </w:num>
  <w:num w:numId="27">
    <w:abstractNumId w:val="17"/>
  </w:num>
  <w:num w:numId="28">
    <w:abstractNumId w:val="10"/>
  </w:num>
  <w:num w:numId="29">
    <w:abstractNumId w:val="49"/>
  </w:num>
  <w:num w:numId="30">
    <w:abstractNumId w:val="39"/>
  </w:num>
  <w:num w:numId="31">
    <w:abstractNumId w:val="24"/>
  </w:num>
  <w:num w:numId="32">
    <w:abstractNumId w:val="54"/>
  </w:num>
  <w:num w:numId="33">
    <w:abstractNumId w:val="13"/>
  </w:num>
  <w:num w:numId="34">
    <w:abstractNumId w:val="18"/>
  </w:num>
  <w:num w:numId="35">
    <w:abstractNumId w:val="33"/>
  </w:num>
  <w:num w:numId="36">
    <w:abstractNumId w:val="23"/>
  </w:num>
  <w:num w:numId="37">
    <w:abstractNumId w:val="25"/>
  </w:num>
  <w:num w:numId="38">
    <w:abstractNumId w:val="53"/>
  </w:num>
  <w:num w:numId="39">
    <w:abstractNumId w:val="57"/>
  </w:num>
  <w:num w:numId="40">
    <w:abstractNumId w:val="38"/>
  </w:num>
  <w:num w:numId="41">
    <w:abstractNumId w:val="21"/>
  </w:num>
  <w:num w:numId="42">
    <w:abstractNumId w:val="44"/>
  </w:num>
  <w:num w:numId="43">
    <w:abstractNumId w:val="32"/>
  </w:num>
  <w:num w:numId="44">
    <w:abstractNumId w:val="41"/>
  </w:num>
  <w:num w:numId="45">
    <w:abstractNumId w:val="31"/>
  </w:num>
  <w:num w:numId="46">
    <w:abstractNumId w:val="48"/>
  </w:num>
  <w:num w:numId="47">
    <w:abstractNumId w:val="40"/>
  </w:num>
  <w:num w:numId="48">
    <w:abstractNumId w:val="20"/>
  </w:num>
  <w:num w:numId="49">
    <w:abstractNumId w:val="42"/>
  </w:num>
  <w:num w:numId="50">
    <w:abstractNumId w:val="51"/>
  </w:num>
  <w:num w:numId="51">
    <w:abstractNumId w:val="12"/>
  </w:num>
  <w:num w:numId="52">
    <w:abstractNumId w:val="16"/>
  </w:num>
  <w:num w:numId="53">
    <w:abstractNumId w:val="29"/>
  </w:num>
  <w:num w:numId="54">
    <w:abstractNumId w:val="30"/>
  </w:num>
  <w:num w:numId="55">
    <w:abstractNumId w:val="11"/>
  </w:num>
  <w:num w:numId="56">
    <w:abstractNumId w:val="26"/>
  </w:num>
  <w:num w:numId="57">
    <w:abstractNumId w:val="15"/>
  </w:num>
  <w:num w:numId="58">
    <w:abstractNumId w:val="34"/>
  </w:num>
  <w:num w:numId="59">
    <w:abstractNumId w:val="43"/>
  </w:num>
  <w:num w:numId="60">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A72"/>
    <w:rsid w:val="00057452"/>
    <w:rsid w:val="00066F6A"/>
    <w:rsid w:val="00090B50"/>
    <w:rsid w:val="000B6990"/>
    <w:rsid w:val="000E3A7D"/>
    <w:rsid w:val="00113E48"/>
    <w:rsid w:val="00136AD9"/>
    <w:rsid w:val="00150351"/>
    <w:rsid w:val="00244944"/>
    <w:rsid w:val="00245F42"/>
    <w:rsid w:val="002555CB"/>
    <w:rsid w:val="00274390"/>
    <w:rsid w:val="00287196"/>
    <w:rsid w:val="00295F81"/>
    <w:rsid w:val="002A2C71"/>
    <w:rsid w:val="002B5257"/>
    <w:rsid w:val="002C2DD0"/>
    <w:rsid w:val="00306D5E"/>
    <w:rsid w:val="00317002"/>
    <w:rsid w:val="00320BC2"/>
    <w:rsid w:val="0034323B"/>
    <w:rsid w:val="00365B8E"/>
    <w:rsid w:val="003B3C7B"/>
    <w:rsid w:val="003E3FFA"/>
    <w:rsid w:val="003F0C9C"/>
    <w:rsid w:val="00407BFC"/>
    <w:rsid w:val="004357B3"/>
    <w:rsid w:val="004859E2"/>
    <w:rsid w:val="00487B64"/>
    <w:rsid w:val="004D6CC1"/>
    <w:rsid w:val="004E01D6"/>
    <w:rsid w:val="004E42B0"/>
    <w:rsid w:val="005D20D4"/>
    <w:rsid w:val="005D4837"/>
    <w:rsid w:val="005F589C"/>
    <w:rsid w:val="00635A70"/>
    <w:rsid w:val="00640CC8"/>
    <w:rsid w:val="006B4A23"/>
    <w:rsid w:val="006D5932"/>
    <w:rsid w:val="007126B3"/>
    <w:rsid w:val="00713751"/>
    <w:rsid w:val="008023C3"/>
    <w:rsid w:val="00823F3B"/>
    <w:rsid w:val="00887ECD"/>
    <w:rsid w:val="00895636"/>
    <w:rsid w:val="008C207B"/>
    <w:rsid w:val="00953DD2"/>
    <w:rsid w:val="0095537B"/>
    <w:rsid w:val="00963690"/>
    <w:rsid w:val="00972A72"/>
    <w:rsid w:val="009D60F7"/>
    <w:rsid w:val="009E2B2C"/>
    <w:rsid w:val="00A31D4F"/>
    <w:rsid w:val="00A354EA"/>
    <w:rsid w:val="00A444E7"/>
    <w:rsid w:val="00A51863"/>
    <w:rsid w:val="00A951CD"/>
    <w:rsid w:val="00AE2682"/>
    <w:rsid w:val="00AE3BFB"/>
    <w:rsid w:val="00B02316"/>
    <w:rsid w:val="00B73800"/>
    <w:rsid w:val="00BA28D5"/>
    <w:rsid w:val="00BB33D4"/>
    <w:rsid w:val="00BF2B98"/>
    <w:rsid w:val="00C55BCA"/>
    <w:rsid w:val="00C7358D"/>
    <w:rsid w:val="00C819CB"/>
    <w:rsid w:val="00CC0892"/>
    <w:rsid w:val="00CC734F"/>
    <w:rsid w:val="00CE608F"/>
    <w:rsid w:val="00CF196A"/>
    <w:rsid w:val="00D33D0B"/>
    <w:rsid w:val="00D60F13"/>
    <w:rsid w:val="00D74319"/>
    <w:rsid w:val="00D77496"/>
    <w:rsid w:val="00D778F1"/>
    <w:rsid w:val="00D85910"/>
    <w:rsid w:val="00DB1492"/>
    <w:rsid w:val="00DD52A8"/>
    <w:rsid w:val="00E03C56"/>
    <w:rsid w:val="00E14864"/>
    <w:rsid w:val="00EA6EE3"/>
    <w:rsid w:val="00EA708D"/>
    <w:rsid w:val="00EC2FE7"/>
    <w:rsid w:val="00EC52C9"/>
    <w:rsid w:val="00F03797"/>
    <w:rsid w:val="00F81AED"/>
    <w:rsid w:val="00FB33B8"/>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61977"/>
  <w15:docId w15:val="{CBB13748-4205-4F01-8F87-7C568431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3797"/>
    <w:pPr>
      <w:spacing w:after="0" w:line="240" w:lineRule="auto"/>
    </w:pPr>
    <w:rPr>
      <w:rFonts w:ascii="Times New Roman" w:hAnsi="Times New Roman"/>
      <w:sz w:val="24"/>
      <w:szCs w:val="24"/>
    </w:rPr>
  </w:style>
  <w:style w:type="paragraph" w:styleId="Heading1">
    <w:name w:val="heading 1"/>
    <w:basedOn w:val="Normal"/>
    <w:next w:val="Normal"/>
    <w:link w:val="Heading1Char"/>
    <w:qFormat/>
    <w:rsid w:val="00F03797"/>
    <w:pPr>
      <w:keepNext/>
      <w:jc w:val="center"/>
      <w:outlineLvl w:val="0"/>
    </w:pPr>
    <w:rPr>
      <w:rFonts w:eastAsia="Times New Roman" w:cs="Times New Roman"/>
      <w:b/>
      <w:bCs/>
      <w:sz w:val="44"/>
    </w:rPr>
  </w:style>
  <w:style w:type="paragraph" w:styleId="Heading2">
    <w:name w:val="heading 2"/>
    <w:basedOn w:val="Normal"/>
    <w:next w:val="Normal"/>
    <w:link w:val="Heading2Char"/>
    <w:qFormat/>
    <w:rsid w:val="00F03797"/>
    <w:pPr>
      <w:keepNext/>
      <w:jc w:val="center"/>
      <w:outlineLvl w:val="1"/>
    </w:pPr>
    <w:rPr>
      <w:rFonts w:eastAsia="Times New Roman" w:cs="Times New Roman"/>
      <w:b/>
      <w:bCs/>
      <w:sz w:val="32"/>
    </w:rPr>
  </w:style>
  <w:style w:type="paragraph" w:styleId="Heading3">
    <w:name w:val="heading 3"/>
    <w:basedOn w:val="Normal"/>
    <w:next w:val="Normal"/>
    <w:link w:val="Heading3Char"/>
    <w:qFormat/>
    <w:rsid w:val="00F03797"/>
    <w:pPr>
      <w:keepNext/>
      <w:jc w:val="center"/>
      <w:outlineLvl w:val="2"/>
    </w:pPr>
    <w:rPr>
      <w:rFonts w:eastAsia="Times New Roman" w:cs="Times New Roman"/>
      <w:b/>
      <w:bCs/>
      <w:caps/>
      <w:sz w:val="28"/>
    </w:rPr>
  </w:style>
  <w:style w:type="paragraph" w:styleId="Heading4">
    <w:name w:val="heading 4"/>
    <w:basedOn w:val="Normal"/>
    <w:next w:val="Normal"/>
    <w:link w:val="Heading4Char"/>
    <w:qFormat/>
    <w:rsid w:val="00F03797"/>
    <w:pPr>
      <w:keepNext/>
      <w:jc w:val="center"/>
      <w:outlineLvl w:val="3"/>
    </w:pPr>
    <w:rPr>
      <w:rFonts w:eastAsia="Times New Roman" w:cs="Times New Roman"/>
      <w:sz w:val="28"/>
    </w:rPr>
  </w:style>
  <w:style w:type="paragraph" w:styleId="Heading5">
    <w:name w:val="heading 5"/>
    <w:basedOn w:val="Normal"/>
    <w:next w:val="Normal"/>
    <w:link w:val="Heading5Char"/>
    <w:qFormat/>
    <w:rsid w:val="00F03797"/>
    <w:pPr>
      <w:keepNext/>
      <w:jc w:val="center"/>
      <w:outlineLvl w:val="4"/>
    </w:pPr>
    <w:rPr>
      <w:rFonts w:eastAsia="Times New Roman" w:cs="Times New Roman"/>
      <w:b/>
      <w:bCs/>
    </w:rPr>
  </w:style>
  <w:style w:type="paragraph" w:styleId="Heading6">
    <w:name w:val="heading 6"/>
    <w:basedOn w:val="Normal"/>
    <w:next w:val="Normal"/>
    <w:link w:val="Heading6Char"/>
    <w:qFormat/>
    <w:rsid w:val="00F03797"/>
    <w:pPr>
      <w:keepNext/>
      <w:outlineLvl w:val="5"/>
    </w:pPr>
    <w:rPr>
      <w:rFonts w:eastAsia="Times New Roman" w:cs="Times New Roman"/>
      <w:b/>
      <w:bCs/>
      <w:sz w:val="28"/>
    </w:rPr>
  </w:style>
  <w:style w:type="paragraph" w:styleId="Heading7">
    <w:name w:val="heading 7"/>
    <w:basedOn w:val="Normal"/>
    <w:next w:val="Normal"/>
    <w:link w:val="Heading7Char"/>
    <w:qFormat/>
    <w:rsid w:val="00F03797"/>
    <w:pPr>
      <w:keepNext/>
      <w:outlineLvl w:val="6"/>
    </w:pPr>
    <w:rPr>
      <w:rFonts w:eastAsia="Times New Roman" w:cs="Times New Roman"/>
      <w:sz w:val="28"/>
    </w:rPr>
  </w:style>
  <w:style w:type="paragraph" w:styleId="Heading8">
    <w:name w:val="heading 8"/>
    <w:basedOn w:val="Normal"/>
    <w:next w:val="Normal"/>
    <w:link w:val="Heading8Char"/>
    <w:qFormat/>
    <w:rsid w:val="00F03797"/>
    <w:pPr>
      <w:keepNext/>
      <w:ind w:left="1080" w:firstLine="360"/>
      <w:outlineLvl w:val="7"/>
    </w:pPr>
    <w:rPr>
      <w:rFonts w:eastAsia="Times New Roman" w:cs="Times New Roman"/>
      <w:sz w:val="28"/>
    </w:rPr>
  </w:style>
  <w:style w:type="paragraph" w:styleId="Heading9">
    <w:name w:val="heading 9"/>
    <w:basedOn w:val="Normal"/>
    <w:next w:val="Normal"/>
    <w:link w:val="Heading9Char"/>
    <w:qFormat/>
    <w:rsid w:val="00F03797"/>
    <w:pPr>
      <w:keepNext/>
      <w:ind w:left="2160"/>
      <w:outlineLvl w:val="8"/>
    </w:pPr>
    <w:rPr>
      <w:rFonts w:eastAsia="Times New Roman" w:cs="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03797"/>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F03797"/>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rsid w:val="00F03797"/>
    <w:rPr>
      <w:rFonts w:ascii="Times New Roman" w:eastAsia="Times New Roman" w:hAnsi="Times New Roman" w:cs="Times New Roman"/>
      <w:b/>
      <w:bCs/>
      <w:caps/>
      <w:sz w:val="28"/>
      <w:szCs w:val="24"/>
    </w:rPr>
  </w:style>
  <w:style w:type="character" w:customStyle="1" w:styleId="Heading4Char">
    <w:name w:val="Heading 4 Char"/>
    <w:basedOn w:val="DefaultParagraphFont"/>
    <w:link w:val="Heading4"/>
    <w:rsid w:val="00F03797"/>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F03797"/>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F03797"/>
    <w:rPr>
      <w:rFonts w:ascii="Times New Roman" w:eastAsia="Times New Roman" w:hAnsi="Times New Roman" w:cs="Times New Roman"/>
      <w:b/>
      <w:bCs/>
      <w:sz w:val="28"/>
      <w:szCs w:val="24"/>
    </w:rPr>
  </w:style>
  <w:style w:type="character" w:customStyle="1" w:styleId="Heading7Char">
    <w:name w:val="Heading 7 Char"/>
    <w:basedOn w:val="DefaultParagraphFont"/>
    <w:link w:val="Heading7"/>
    <w:rsid w:val="00F03797"/>
    <w:rPr>
      <w:rFonts w:ascii="Times New Roman" w:eastAsia="Times New Roman" w:hAnsi="Times New Roman" w:cs="Times New Roman"/>
      <w:sz w:val="28"/>
      <w:szCs w:val="24"/>
    </w:rPr>
  </w:style>
  <w:style w:type="character" w:customStyle="1" w:styleId="Heading8Char">
    <w:name w:val="Heading 8 Char"/>
    <w:basedOn w:val="DefaultParagraphFont"/>
    <w:link w:val="Heading8"/>
    <w:rsid w:val="00F03797"/>
    <w:rPr>
      <w:rFonts w:ascii="Times New Roman" w:eastAsia="Times New Roman" w:hAnsi="Times New Roman" w:cs="Times New Roman"/>
      <w:sz w:val="28"/>
      <w:szCs w:val="24"/>
    </w:rPr>
  </w:style>
  <w:style w:type="character" w:customStyle="1" w:styleId="Heading9Char">
    <w:name w:val="Heading 9 Char"/>
    <w:basedOn w:val="DefaultParagraphFont"/>
    <w:link w:val="Heading9"/>
    <w:rsid w:val="00F03797"/>
    <w:rPr>
      <w:rFonts w:ascii="Times New Roman" w:eastAsia="Times New Roman" w:hAnsi="Times New Roman" w:cs="Times New Roman"/>
      <w:sz w:val="28"/>
      <w:szCs w:val="24"/>
    </w:rPr>
  </w:style>
  <w:style w:type="paragraph" w:styleId="Title">
    <w:name w:val="Title"/>
    <w:basedOn w:val="Normal"/>
    <w:link w:val="TitleChar"/>
    <w:qFormat/>
    <w:rsid w:val="00F03797"/>
    <w:pPr>
      <w:jc w:val="center"/>
    </w:pPr>
    <w:rPr>
      <w:rFonts w:ascii="Ajile" w:eastAsia="Times New Roman" w:hAnsi="Ajile" w:cs="Times New Roman"/>
      <w:b/>
      <w:bCs/>
      <w:color w:val="993300"/>
      <w:sz w:val="72"/>
    </w:rPr>
  </w:style>
  <w:style w:type="character" w:customStyle="1" w:styleId="TitleChar">
    <w:name w:val="Title Char"/>
    <w:basedOn w:val="DefaultParagraphFont"/>
    <w:link w:val="Title"/>
    <w:rsid w:val="00F03797"/>
    <w:rPr>
      <w:rFonts w:ascii="Ajile" w:eastAsia="Times New Roman" w:hAnsi="Ajile" w:cs="Times New Roman"/>
      <w:b/>
      <w:bCs/>
      <w:color w:val="993300"/>
      <w:sz w:val="72"/>
      <w:szCs w:val="24"/>
    </w:rPr>
  </w:style>
  <w:style w:type="character" w:styleId="Strong">
    <w:name w:val="Strong"/>
    <w:uiPriority w:val="22"/>
    <w:qFormat/>
    <w:rsid w:val="00F03797"/>
    <w:rPr>
      <w:b/>
      <w:bCs/>
    </w:rPr>
  </w:style>
  <w:style w:type="paragraph" w:styleId="ListParagraph">
    <w:name w:val="List Paragraph"/>
    <w:basedOn w:val="Normal"/>
    <w:link w:val="ListParagraphChar"/>
    <w:uiPriority w:val="34"/>
    <w:qFormat/>
    <w:rsid w:val="00F03797"/>
    <w:pPr>
      <w:spacing w:after="200" w:line="276" w:lineRule="auto"/>
      <w:ind w:left="720"/>
      <w:contextualSpacing/>
    </w:pPr>
    <w:rPr>
      <w:rFonts w:ascii="Calibri" w:eastAsia="Times New Roman" w:hAnsi="Calibri" w:cs="Times New Roman"/>
      <w:sz w:val="22"/>
      <w:szCs w:val="22"/>
    </w:rPr>
  </w:style>
  <w:style w:type="character" w:customStyle="1" w:styleId="apple-style-span">
    <w:name w:val="apple-style-span"/>
    <w:basedOn w:val="DefaultParagraphFont"/>
    <w:rsid w:val="00972A72"/>
  </w:style>
  <w:style w:type="paragraph" w:styleId="Header">
    <w:name w:val="header"/>
    <w:basedOn w:val="Normal"/>
    <w:link w:val="HeaderChar"/>
    <w:uiPriority w:val="99"/>
    <w:unhideWhenUsed/>
    <w:rsid w:val="00972A72"/>
    <w:pPr>
      <w:tabs>
        <w:tab w:val="center" w:pos="4680"/>
        <w:tab w:val="right" w:pos="9360"/>
      </w:tabs>
    </w:pPr>
  </w:style>
  <w:style w:type="character" w:customStyle="1" w:styleId="HeaderChar">
    <w:name w:val="Header Char"/>
    <w:basedOn w:val="DefaultParagraphFont"/>
    <w:link w:val="Header"/>
    <w:uiPriority w:val="99"/>
    <w:rsid w:val="00972A72"/>
    <w:rPr>
      <w:rFonts w:ascii="Times New Roman" w:hAnsi="Times New Roman"/>
      <w:sz w:val="24"/>
      <w:szCs w:val="24"/>
    </w:rPr>
  </w:style>
  <w:style w:type="paragraph" w:styleId="Footer">
    <w:name w:val="footer"/>
    <w:basedOn w:val="Normal"/>
    <w:link w:val="FooterChar"/>
    <w:uiPriority w:val="99"/>
    <w:unhideWhenUsed/>
    <w:rsid w:val="00972A72"/>
    <w:pPr>
      <w:tabs>
        <w:tab w:val="center" w:pos="4680"/>
        <w:tab w:val="right" w:pos="9360"/>
      </w:tabs>
    </w:pPr>
  </w:style>
  <w:style w:type="character" w:customStyle="1" w:styleId="FooterChar">
    <w:name w:val="Footer Char"/>
    <w:basedOn w:val="DefaultParagraphFont"/>
    <w:link w:val="Footer"/>
    <w:uiPriority w:val="99"/>
    <w:rsid w:val="00972A72"/>
    <w:rPr>
      <w:rFonts w:ascii="Times New Roman" w:hAnsi="Times New Roman"/>
      <w:sz w:val="24"/>
      <w:szCs w:val="24"/>
    </w:rPr>
  </w:style>
  <w:style w:type="character" w:customStyle="1" w:styleId="ListParagraphChar">
    <w:name w:val="List Paragraph Char"/>
    <w:basedOn w:val="DefaultParagraphFont"/>
    <w:link w:val="ListParagraph"/>
    <w:uiPriority w:val="34"/>
    <w:locked/>
    <w:rsid w:val="00972A72"/>
    <w:rPr>
      <w:rFonts w:ascii="Calibri" w:eastAsia="Times New Roman" w:hAnsi="Calibri" w:cs="Times New Roman"/>
    </w:rPr>
  </w:style>
  <w:style w:type="character" w:styleId="CommentReference">
    <w:name w:val="annotation reference"/>
    <w:basedOn w:val="DefaultParagraphFont"/>
    <w:uiPriority w:val="99"/>
    <w:semiHidden/>
    <w:unhideWhenUsed/>
    <w:rsid w:val="00CE608F"/>
    <w:rPr>
      <w:sz w:val="16"/>
      <w:szCs w:val="16"/>
    </w:rPr>
  </w:style>
  <w:style w:type="paragraph" w:styleId="CommentText">
    <w:name w:val="annotation text"/>
    <w:basedOn w:val="Normal"/>
    <w:link w:val="CommentTextChar"/>
    <w:uiPriority w:val="99"/>
    <w:semiHidden/>
    <w:unhideWhenUsed/>
    <w:rsid w:val="00CE608F"/>
    <w:rPr>
      <w:sz w:val="20"/>
      <w:szCs w:val="20"/>
    </w:rPr>
  </w:style>
  <w:style w:type="character" w:customStyle="1" w:styleId="CommentTextChar">
    <w:name w:val="Comment Text Char"/>
    <w:basedOn w:val="DefaultParagraphFont"/>
    <w:link w:val="CommentText"/>
    <w:uiPriority w:val="99"/>
    <w:semiHidden/>
    <w:rsid w:val="00CE608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E608F"/>
    <w:rPr>
      <w:b/>
      <w:bCs/>
    </w:rPr>
  </w:style>
  <w:style w:type="character" w:customStyle="1" w:styleId="CommentSubjectChar">
    <w:name w:val="Comment Subject Char"/>
    <w:basedOn w:val="CommentTextChar"/>
    <w:link w:val="CommentSubject"/>
    <w:uiPriority w:val="99"/>
    <w:semiHidden/>
    <w:rsid w:val="00CE608F"/>
    <w:rPr>
      <w:rFonts w:ascii="Times New Roman" w:hAnsi="Times New Roman"/>
      <w:b/>
      <w:bCs/>
      <w:sz w:val="20"/>
      <w:szCs w:val="20"/>
    </w:rPr>
  </w:style>
  <w:style w:type="paragraph" w:styleId="BalloonText">
    <w:name w:val="Balloon Text"/>
    <w:basedOn w:val="Normal"/>
    <w:link w:val="BalloonTextChar"/>
    <w:uiPriority w:val="99"/>
    <w:semiHidden/>
    <w:unhideWhenUsed/>
    <w:rsid w:val="00CE60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08F"/>
    <w:rPr>
      <w:rFonts w:ascii="Segoe UI" w:hAnsi="Segoe UI" w:cs="Segoe UI"/>
      <w:sz w:val="18"/>
      <w:szCs w:val="18"/>
    </w:rPr>
  </w:style>
  <w:style w:type="paragraph" w:customStyle="1" w:styleId="Default">
    <w:name w:val="Default"/>
    <w:rsid w:val="002B5257"/>
    <w:pPr>
      <w:widowControl w:val="0"/>
      <w:autoSpaceDE w:val="0"/>
      <w:autoSpaceDN w:val="0"/>
      <w:spacing w:after="0" w:line="240" w:lineRule="auto"/>
    </w:pPr>
    <w:rPr>
      <w:rFonts w:ascii="Times New Roman" w:hAnsi="Times New Roman" w:cs="Times New Roman"/>
      <w:sz w:val="24"/>
      <w:szCs w:val="20"/>
    </w:rPr>
  </w:style>
  <w:style w:type="paragraph" w:styleId="Subtitle">
    <w:name w:val="Subtitle"/>
    <w:basedOn w:val="Normal"/>
    <w:link w:val="SubtitleChar"/>
    <w:uiPriority w:val="99"/>
    <w:qFormat/>
    <w:rsid w:val="00136AD9"/>
    <w:rPr>
      <w:rFonts w:eastAsia="Times New Roman" w:cs="Times New Roman"/>
      <w:sz w:val="28"/>
    </w:rPr>
  </w:style>
  <w:style w:type="character" w:customStyle="1" w:styleId="SubtitleChar">
    <w:name w:val="Subtitle Char"/>
    <w:basedOn w:val="DefaultParagraphFont"/>
    <w:link w:val="Subtitle"/>
    <w:uiPriority w:val="99"/>
    <w:rsid w:val="00136AD9"/>
    <w:rPr>
      <w:rFonts w:ascii="Times New Roman" w:eastAsia="Times New Roman" w:hAnsi="Times New Roman" w:cs="Times New Roman"/>
      <w:sz w:val="28"/>
      <w:szCs w:val="24"/>
    </w:rPr>
  </w:style>
  <w:style w:type="table" w:customStyle="1" w:styleId="TableGridLight1">
    <w:name w:val="Table Grid Light1"/>
    <w:basedOn w:val="TableNormal"/>
    <w:uiPriority w:val="40"/>
    <w:rsid w:val="00136A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36A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36A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136A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136A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136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7358D"/>
    <w:rPr>
      <w:rFonts w:eastAsia="Times New Roman" w:cs="Times New Roman"/>
      <w:szCs w:val="20"/>
    </w:rPr>
  </w:style>
  <w:style w:type="character" w:customStyle="1" w:styleId="BodyTextChar">
    <w:name w:val="Body Text Char"/>
    <w:basedOn w:val="DefaultParagraphFont"/>
    <w:link w:val="BodyText"/>
    <w:rsid w:val="00C7358D"/>
    <w:rPr>
      <w:rFonts w:ascii="Times New Roman" w:eastAsia="Times New Roman" w:hAnsi="Times New Roman" w:cs="Times New Roman"/>
      <w:sz w:val="24"/>
      <w:szCs w:val="20"/>
    </w:rPr>
  </w:style>
  <w:style w:type="paragraph" w:styleId="NormalWeb">
    <w:name w:val="Normal (Web)"/>
    <w:basedOn w:val="Normal"/>
    <w:uiPriority w:val="99"/>
    <w:unhideWhenUsed/>
    <w:rsid w:val="00C7358D"/>
    <w:pPr>
      <w:spacing w:before="100" w:beforeAutospacing="1" w:after="100" w:afterAutospacing="1"/>
    </w:pPr>
    <w:rPr>
      <w:rFonts w:eastAsia="Times New Roman" w:cs="Times New Roman"/>
      <w:lang w:val="en-IN" w:eastAsia="en-IN" w:bidi="hi-IN"/>
    </w:rPr>
  </w:style>
  <w:style w:type="character" w:styleId="Hyperlink">
    <w:name w:val="Hyperlink"/>
    <w:basedOn w:val="DefaultParagraphFont"/>
    <w:uiPriority w:val="99"/>
    <w:unhideWhenUsed/>
    <w:rsid w:val="00C7358D"/>
    <w:rPr>
      <w:color w:val="0000FF"/>
      <w:u w:val="single"/>
    </w:rPr>
  </w:style>
  <w:style w:type="paragraph" w:styleId="NoSpacing">
    <w:name w:val="No Spacing"/>
    <w:link w:val="NoSpacingChar"/>
    <w:uiPriority w:val="1"/>
    <w:qFormat/>
    <w:rsid w:val="006D5932"/>
    <w:pPr>
      <w:spacing w:after="0" w:line="240" w:lineRule="auto"/>
    </w:pPr>
    <w:rPr>
      <w:rFonts w:eastAsiaTheme="minorEastAsia"/>
    </w:rPr>
  </w:style>
  <w:style w:type="character" w:customStyle="1" w:styleId="NoSpacingChar">
    <w:name w:val="No Spacing Char"/>
    <w:basedOn w:val="DefaultParagraphFont"/>
    <w:link w:val="NoSpacing"/>
    <w:uiPriority w:val="1"/>
    <w:rsid w:val="006D5932"/>
    <w:rPr>
      <w:rFonts w:eastAsiaTheme="minorEastAsia"/>
    </w:rPr>
  </w:style>
  <w:style w:type="character" w:customStyle="1" w:styleId="apple-converted-space">
    <w:name w:val="apple-converted-space"/>
    <w:basedOn w:val="DefaultParagraphFont"/>
    <w:rsid w:val="00407BFC"/>
  </w:style>
  <w:style w:type="character" w:styleId="Emphasis">
    <w:name w:val="Emphasis"/>
    <w:basedOn w:val="DefaultParagraphFont"/>
    <w:uiPriority w:val="20"/>
    <w:qFormat/>
    <w:rsid w:val="0034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lational_database_management_system" TargetMode="External"/><Relationship Id="rId18" Type="http://schemas.openxmlformats.org/officeDocument/2006/relationships/hyperlink" Target="http://en.wikipedia.org/wiki/Released_to_manufacturing" TargetMode="External"/><Relationship Id="rId26" Type="http://schemas.openxmlformats.org/officeDocument/2006/relationships/hyperlink" Target="http://technet.microsoft.com/en-us/sqlserver/ff660783.aspx" TargetMode="External"/><Relationship Id="rId39" Type="http://schemas.openxmlformats.org/officeDocument/2006/relationships/hyperlink" Target="http://en.wikipedia.org/wiki/C%2B%2B/CX" TargetMode="External"/><Relationship Id="rId21" Type="http://schemas.openxmlformats.org/officeDocument/2006/relationships/hyperlink" Target="http://en.wikipedia.org/wiki/MS_Excel" TargetMode="External"/><Relationship Id="rId34" Type="http://schemas.openxmlformats.org/officeDocument/2006/relationships/hyperlink" Target="http://en.wikipedia.org/wiki/SQL_Server_Management_Studio" TargetMode="External"/><Relationship Id="rId42" Type="http://schemas.openxmlformats.org/officeDocument/2006/relationships/hyperlink" Target="http://en.wikipedia.org/wiki/Microsoft_Foundation_Class_Library" TargetMode="External"/><Relationship Id="rId47" Type="http://schemas.openxmlformats.org/officeDocument/2006/relationships/image" Target="media/image9.gif"/><Relationship Id="rId50" Type="http://schemas.openxmlformats.org/officeDocument/2006/relationships/image" Target="media/image12.jpeg"/><Relationship Id="rId55" Type="http://schemas.openxmlformats.org/officeDocument/2006/relationships/image" Target="media/image17.gif"/><Relationship Id="rId63" Type="http://schemas.openxmlformats.org/officeDocument/2006/relationships/image" Target="media/image25.png"/><Relationship Id="rId68" Type="http://schemas.openxmlformats.org/officeDocument/2006/relationships/image" Target="media/image30.jpeg"/><Relationship Id="rId76" Type="http://schemas.openxmlformats.org/officeDocument/2006/relationships/hyperlink" Target="http://www.microsoft.com" TargetMode="Externa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en.wikipedia.org/wiki/Software_product" TargetMode="External"/><Relationship Id="rId29" Type="http://schemas.openxmlformats.org/officeDocument/2006/relationships/hyperlink" Target="http://en.wikipedia.org/wiki/Transparent_Data_Encryption" TargetMode="External"/><Relationship Id="rId11" Type="http://schemas.openxmlformats.org/officeDocument/2006/relationships/hyperlink" Target="http://www.csi.uottawa.ca:4321/oose/projectmanager.html" TargetMode="External"/><Relationship Id="rId24" Type="http://schemas.openxmlformats.org/officeDocument/2006/relationships/hyperlink" Target="http://msdn.microsoft.com/en-us/sqlserver/ee476990.aspx" TargetMode="External"/><Relationship Id="rId32" Type="http://schemas.openxmlformats.org/officeDocument/2006/relationships/hyperlink" Target="http://en.wikipedia.org/wiki/SQL_Server_Reporting_Services" TargetMode="External"/><Relationship Id="rId37" Type="http://schemas.openxmlformats.org/officeDocument/2006/relationships/image" Target="media/image5.png"/><Relationship Id="rId40" Type="http://schemas.openxmlformats.org/officeDocument/2006/relationships/hyperlink" Target="http://en.wikipedia.org/wiki/C%2B%2B_AMP" TargetMode="External"/><Relationship Id="rId45" Type="http://schemas.openxmlformats.org/officeDocument/2006/relationships/image" Target="media/image7.jpeg"/><Relationship Id="rId53" Type="http://schemas.openxmlformats.org/officeDocument/2006/relationships/image" Target="media/image15.gif"/><Relationship Id="rId58" Type="http://schemas.openxmlformats.org/officeDocument/2006/relationships/image" Target="media/image20.gif"/><Relationship Id="rId66" Type="http://schemas.openxmlformats.org/officeDocument/2006/relationships/image" Target="media/image28.jpeg"/><Relationship Id="rId74" Type="http://schemas.openxmlformats.org/officeDocument/2006/relationships/hyperlink" Target="http://www.developer.android.com" TargetMode="External"/><Relationship Id="rId79" Type="http://schemas.openxmlformats.org/officeDocument/2006/relationships/hyperlink" Target="http://www.wikipedia.com" TargetMode="External"/><Relationship Id="rId5" Type="http://schemas.openxmlformats.org/officeDocument/2006/relationships/webSettings" Target="webSettings.xml"/><Relationship Id="rId61"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en.wikipedia.org/wiki/Microsoft_SQL_Server_Master_Data_Services" TargetMode="External"/><Relationship Id="rId31" Type="http://schemas.openxmlformats.org/officeDocument/2006/relationships/hyperlink" Target="http://en.wikipedia.org/wiki/Entity_Data_Model" TargetMode="External"/><Relationship Id="rId44" Type="http://schemas.openxmlformats.org/officeDocument/2006/relationships/image" Target="media/image6.pn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hyperlink" Target="http://www.stackoverflow.com" TargetMode="External"/><Relationship Id="rId78" Type="http://schemas.openxmlformats.org/officeDocument/2006/relationships/hyperlink" Target="http://www.googl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icrosoft" TargetMode="External"/><Relationship Id="rId22" Type="http://schemas.openxmlformats.org/officeDocument/2006/relationships/hyperlink" Target="http://en.wikipedia.org/wiki/SharePoint" TargetMode="External"/><Relationship Id="rId27" Type="http://schemas.openxmlformats.org/officeDocument/2006/relationships/hyperlink" Target="http://en.wikipedia.org/wiki/Full_text_search" TargetMode="External"/><Relationship Id="rId30" Type="http://schemas.openxmlformats.org/officeDocument/2006/relationships/hyperlink" Target="http://en.wikipedia.org/wiki/ADO.NET_Entity_Framework" TargetMode="External"/><Relationship Id="rId35" Type="http://schemas.openxmlformats.org/officeDocument/2006/relationships/hyperlink" Target="http://en.wikipedia.org/wiki/IntelliSense" TargetMode="External"/><Relationship Id="rId43" Type="http://schemas.openxmlformats.org/officeDocument/2006/relationships/hyperlink" Target="http://en.wikipedia.org/wiki/Fuzzy_logic" TargetMode="External"/><Relationship Id="rId48" Type="http://schemas.openxmlformats.org/officeDocument/2006/relationships/image" Target="media/image10.gif"/><Relationship Id="rId56" Type="http://schemas.openxmlformats.org/officeDocument/2006/relationships/image" Target="media/image18.gif"/><Relationship Id="rId64" Type="http://schemas.openxmlformats.org/officeDocument/2006/relationships/image" Target="media/image26.png"/><Relationship Id="rId69" Type="http://schemas.openxmlformats.org/officeDocument/2006/relationships/image" Target="media/image31.jpeg"/><Relationship Id="rId77" Type="http://schemas.openxmlformats.org/officeDocument/2006/relationships/hyperlink" Target="http://www.asp.net" TargetMode="External"/><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yperlink" Target="http://www.youtube.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oftware_application" TargetMode="External"/><Relationship Id="rId25" Type="http://schemas.openxmlformats.org/officeDocument/2006/relationships/hyperlink" Target="http://en.wikipedia.org/w/index.php?title=Report_Builder&amp;action=edit&amp;redlink=1" TargetMode="External"/><Relationship Id="rId33" Type="http://schemas.openxmlformats.org/officeDocument/2006/relationships/hyperlink" Target="http://en.wikipedia.org/wiki/Dundas_Data_Visualization,_Inc." TargetMode="External"/><Relationship Id="rId38" Type="http://schemas.openxmlformats.org/officeDocument/2006/relationships/hyperlink" Target="http://en.wikipedia.org/wiki/WinRT" TargetMode="External"/><Relationship Id="rId46" Type="http://schemas.openxmlformats.org/officeDocument/2006/relationships/image" Target="media/image8.gif"/><Relationship Id="rId59" Type="http://schemas.openxmlformats.org/officeDocument/2006/relationships/image" Target="media/image21.gif"/><Relationship Id="rId67" Type="http://schemas.openxmlformats.org/officeDocument/2006/relationships/image" Target="media/image29.png"/><Relationship Id="rId20" Type="http://schemas.openxmlformats.org/officeDocument/2006/relationships/hyperlink" Target="http://en.wikipedia.org/wiki/PowerPivot" TargetMode="External"/><Relationship Id="rId41" Type="http://schemas.openxmlformats.org/officeDocument/2006/relationships/hyperlink" Target="http://en.wikipedia.org/wiki/GPGPU" TargetMode="External"/><Relationship Id="rId54" Type="http://schemas.openxmlformats.org/officeDocument/2006/relationships/image" Target="media/image16.gif"/><Relationship Id="rId62" Type="http://schemas.openxmlformats.org/officeDocument/2006/relationships/image" Target="media/image24.png"/><Relationship Id="rId70" Type="http://schemas.openxmlformats.org/officeDocument/2006/relationships/image" Target="media/image32.jpeg"/><Relationship Id="rId75" Type="http://schemas.openxmlformats.org/officeDocument/2006/relationships/hyperlink" Target="http://www.mu.ac.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base_server" TargetMode="External"/><Relationship Id="rId23" Type="http://schemas.openxmlformats.org/officeDocument/2006/relationships/hyperlink" Target="http://en.wikipedia.org/w/index.php?title=Master_Data_Services&amp;action=edit&amp;redlink=1" TargetMode="External"/><Relationship Id="rId28" Type="http://schemas.openxmlformats.org/officeDocument/2006/relationships/hyperlink" Target="http://en.wikipedia.org/wiki/Simple_Features_for_SQL" TargetMode="External"/><Relationship Id="rId36" Type="http://schemas.openxmlformats.org/officeDocument/2006/relationships/hyperlink" Target="http://en.wikipedia.org/wiki/Cmdlets" TargetMode="External"/><Relationship Id="rId49" Type="http://schemas.openxmlformats.org/officeDocument/2006/relationships/image" Target="media/image11.gif"/><Relationship Id="rId57"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9D772-9045-4F8C-B371-F1145848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57</Pages>
  <Words>6862</Words>
  <Characters>39118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dc:creator>
  <cp:keywords/>
  <dc:description/>
  <cp:lastModifiedBy>Avanish's PC</cp:lastModifiedBy>
  <cp:revision>54</cp:revision>
  <dcterms:created xsi:type="dcterms:W3CDTF">2016-05-16T06:55:00Z</dcterms:created>
  <dcterms:modified xsi:type="dcterms:W3CDTF">2018-04-02T08:51:00Z</dcterms:modified>
</cp:coreProperties>
</file>